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spacing w:before="0"/>
        <w:jc w:val="center"/>
      </w:pPr>
      <w:bookmarkStart w:id="0" w:name="_heading=h.iizc2ec0rwxd" w:colFirst="0" w:colLast="0"/>
      <w:bookmarkEnd w:id="0"/>
      <w:r>
        <w:rPr>
          <w:b/>
          <w:bCs/>
          <w:sz w:val="46"/>
          <w:szCs w:val="46"/>
          <w:rtl w:val="0"/>
        </w:rPr>
        <w:t>AI WeatherWise - Deliver intelligent weather forecasts and insights.</w:t>
      </w:r>
    </w:p>
    <w:p w14:paraId="00000002">
      <w:pPr>
        <w:pStyle w:val="3"/>
        <w:keepNext w:val="0"/>
        <w:keepLines w:val="0"/>
        <w:spacing w:before="0" w:after="80"/>
        <w:rPr>
          <w:b/>
          <w:bCs/>
          <w:sz w:val="34"/>
          <w:szCs w:val="34"/>
        </w:rPr>
      </w:pPr>
      <w:bookmarkStart w:id="1" w:name="_heading=h.ej0ff3i03lq7" w:colFirst="0" w:colLast="0"/>
      <w:bookmarkEnd w:id="1"/>
      <w:r>
        <w:rPr>
          <w:b/>
          <w:bCs/>
          <w:sz w:val="34"/>
          <w:szCs w:val="34"/>
          <w:rtl w:val="0"/>
        </w:rPr>
        <w:t>Description</w:t>
      </w:r>
    </w:p>
    <w:p w14:paraId="00000003">
      <w:pPr>
        <w:spacing w:after="240"/>
      </w:pPr>
      <w:r>
        <w:rPr>
          <w:rtl w:val="0"/>
        </w:rPr>
        <w:t xml:space="preserve">The AI WeatherWise is a robust RESTful backend platform built with </w:t>
      </w:r>
      <w:r>
        <w:rPr>
          <w:b/>
          <w:bCs/>
          <w:rtl w:val="0"/>
        </w:rPr>
        <w:t>Node.js</w:t>
      </w:r>
      <w:r>
        <w:rPr>
          <w:rtl w:val="0"/>
        </w:rPr>
        <w:t xml:space="preserve"> and </w:t>
      </w:r>
      <w:r>
        <w:rPr>
          <w:b/>
          <w:bCs/>
          <w:rtl w:val="0"/>
        </w:rPr>
        <w:t>Express.js</w:t>
      </w:r>
      <w:r>
        <w:rPr>
          <w:rtl w:val="0"/>
        </w:rPr>
        <w:t xml:space="preserve">, utilizing </w:t>
      </w:r>
      <w:r>
        <w:rPr>
          <w:b/>
          <w:bCs/>
          <w:rtl w:val="0"/>
        </w:rPr>
        <w:t>MongoDB</w:t>
      </w:r>
      <w:r>
        <w:rPr>
          <w:rtl w:val="0"/>
        </w:rPr>
        <w:t xml:space="preserve"> and </w:t>
      </w:r>
      <w:r>
        <w:rPr>
          <w:b/>
          <w:bCs/>
          <w:rtl w:val="0"/>
        </w:rPr>
        <w:t>Mongoose ODM</w:t>
      </w:r>
      <w:r>
        <w:rPr>
          <w:rtl w:val="0"/>
        </w:rPr>
        <w:t xml:space="preserve"> for data persistence. It delivers real-time weather metrics integrated with </w:t>
      </w:r>
      <w:r>
        <w:rPr>
          <w:b/>
          <w:bCs/>
          <w:rtl w:val="0"/>
        </w:rPr>
        <w:t>Google Gemini AI</w:t>
      </w:r>
      <w:r>
        <w:rPr>
          <w:rtl w:val="0"/>
        </w:rPr>
        <w:t xml:space="preserve"> to provide intelligent summaries and personalized recommendations based on live environmental conditions.</w:t>
      </w:r>
    </w:p>
    <w:p w14:paraId="00000004">
      <w:pPr>
        <w:spacing w:after="240"/>
      </w:pPr>
      <w:r>
        <w:rPr>
          <w:rtl w:val="0"/>
        </w:rPr>
        <w:t>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00000005">
      <w:pPr>
        <w:pStyle w:val="3"/>
        <w:keepNext w:val="0"/>
        <w:keepLines w:val="0"/>
        <w:spacing w:before="0" w:after="80"/>
        <w:rPr>
          <w:b/>
          <w:bCs/>
          <w:sz w:val="34"/>
          <w:szCs w:val="34"/>
        </w:rPr>
      </w:pPr>
      <w:bookmarkStart w:id="2" w:name="_heading=h.krcexqb1i6ca" w:colFirst="0" w:colLast="0"/>
      <w:bookmarkEnd w:id="2"/>
      <w:r>
        <w:rPr>
          <w:b/>
          <w:bCs/>
          <w:sz w:val="34"/>
          <w:szCs w:val="34"/>
          <w:rtl w:val="0"/>
        </w:rPr>
        <w:t xml:space="preserve">Scenario-Based Case Study </w:t>
      </w:r>
    </w:p>
    <w:p w14:paraId="00000006">
      <w:pPr>
        <w:pStyle w:val="4"/>
        <w:keepNext w:val="0"/>
        <w:keepLines w:val="0"/>
        <w:spacing w:before="0"/>
        <w:rPr>
          <w:b/>
          <w:bCs/>
          <w:color w:val="000000"/>
          <w:sz w:val="26"/>
          <w:szCs w:val="26"/>
        </w:rPr>
      </w:pPr>
      <w:bookmarkStart w:id="3" w:name="_heading=h.rqnvot8hx6hp" w:colFirst="0" w:colLast="0"/>
      <w:bookmarkEnd w:id="3"/>
      <w:r>
        <w:rPr>
          <w:b/>
          <w:bCs/>
          <w:color w:val="000000"/>
          <w:sz w:val="26"/>
          <w:szCs w:val="26"/>
          <w:rtl w:val="0"/>
        </w:rPr>
        <w:t>Background</w:t>
      </w:r>
    </w:p>
    <w:p w14:paraId="00000007">
      <w:pPr>
        <w:spacing w:after="240"/>
      </w:pPr>
      <w:r>
        <w:rPr>
          <w:rtl w:val="0"/>
        </w:rPr>
        <w:t>Alex is a travel enthusiast who frequently visits different cities and needs a streamlined way to track local weather conditions and receive AI-driven activity suggestions based on current forecasts.</w:t>
      </w:r>
    </w:p>
    <w:p w14:paraId="00000008">
      <w:pPr>
        <w:pStyle w:val="4"/>
        <w:keepNext w:val="0"/>
        <w:keepLines w:val="0"/>
        <w:spacing w:before="0"/>
        <w:rPr>
          <w:b/>
          <w:bCs/>
          <w:color w:val="000000"/>
          <w:sz w:val="26"/>
          <w:szCs w:val="26"/>
        </w:rPr>
      </w:pPr>
      <w:bookmarkStart w:id="4" w:name="_heading=h.f8n4vp8ltbqf" w:colFirst="0" w:colLast="0"/>
      <w:bookmarkEnd w:id="4"/>
      <w:r>
        <w:rPr>
          <w:b/>
          <w:bCs/>
          <w:color w:val="000000"/>
          <w:sz w:val="26"/>
          <w:szCs w:val="26"/>
          <w:rtl w:val="0"/>
        </w:rPr>
        <w:t>Problem</w:t>
      </w:r>
    </w:p>
    <w:p w14:paraId="00000009">
      <w:pPr>
        <w:numPr>
          <w:ilvl w:val="0"/>
          <w:numId w:val="1"/>
        </w:numPr>
        <w:ind w:left="720" w:hanging="360"/>
      </w:pPr>
      <w:r>
        <w:rPr>
          <w:rtl w:val="0"/>
        </w:rPr>
        <w:t>Difficulty tracking and managing multiple favorite weather locations efficiently.</w:t>
      </w:r>
    </w:p>
    <w:p w14:paraId="0000000A">
      <w:pPr>
        <w:numPr>
          <w:ilvl w:val="0"/>
          <w:numId w:val="1"/>
        </w:numPr>
        <w:ind w:left="720" w:hanging="360"/>
      </w:pPr>
      <w:r>
        <w:rPr>
          <w:rtl w:val="0"/>
        </w:rPr>
        <w:t>Lack of personalized recommendations for outdoor activities or clothing.</w:t>
      </w:r>
    </w:p>
    <w:p w14:paraId="0000000B">
      <w:pPr>
        <w:numPr>
          <w:ilvl w:val="0"/>
          <w:numId w:val="1"/>
        </w:numPr>
        <w:ind w:left="720" w:hanging="360"/>
      </w:pPr>
      <w:r>
        <w:rPr>
          <w:rtl w:val="0"/>
        </w:rPr>
        <w:t>Need for natural language weather summaries rather than just raw data metrics.</w:t>
      </w:r>
    </w:p>
    <w:p w14:paraId="0000000C">
      <w:pPr>
        <w:numPr>
          <w:ilvl w:val="0"/>
          <w:numId w:val="1"/>
        </w:numPr>
        <w:ind w:left="720" w:hanging="360"/>
      </w:pPr>
      <w:r>
        <w:rPr>
          <w:rtl w:val="0"/>
        </w:rPr>
        <w:t>Absence of a secure system to store and sync preferences across devices.</w:t>
      </w:r>
    </w:p>
    <w:p w14:paraId="0000000D">
      <w:pPr>
        <w:pStyle w:val="4"/>
        <w:keepNext w:val="0"/>
        <w:keepLines w:val="0"/>
        <w:spacing w:before="0"/>
        <w:rPr>
          <w:b/>
          <w:bCs/>
          <w:color w:val="000000"/>
          <w:sz w:val="26"/>
          <w:szCs w:val="26"/>
        </w:rPr>
      </w:pPr>
      <w:bookmarkStart w:id="5" w:name="_heading=h.2qw3rcbhfiuw" w:colFirst="0" w:colLast="0"/>
      <w:bookmarkEnd w:id="5"/>
      <w:r>
        <w:rPr>
          <w:b/>
          <w:bCs/>
          <w:color w:val="000000"/>
          <w:sz w:val="26"/>
          <w:szCs w:val="26"/>
          <w:rtl w:val="0"/>
        </w:rPr>
        <w:t>Solution</w:t>
      </w:r>
    </w:p>
    <w:p w14:paraId="0000000E">
      <w:pPr>
        <w:spacing w:after="240"/>
      </w:pPr>
      <w:r>
        <w:rPr>
          <w:rtl w:val="0"/>
        </w:rPr>
        <w:t>The AI WeatherWise provides a centralized service that handles weather data retrieval and AI orchestrations. It manages a secure User and Location database, allowing for customized insights and automated recommendation workflows through Google Gemini.</w:t>
      </w:r>
    </w:p>
    <w:p w14:paraId="0000000F">
      <w:pPr>
        <w:pStyle w:val="4"/>
        <w:keepNext w:val="0"/>
        <w:keepLines w:val="0"/>
        <w:spacing w:before="0"/>
        <w:rPr>
          <w:b/>
          <w:bCs/>
          <w:color w:val="000000"/>
          <w:sz w:val="26"/>
          <w:szCs w:val="26"/>
        </w:rPr>
      </w:pPr>
      <w:bookmarkStart w:id="6" w:name="_heading=h.4sha3mytz3aa" w:colFirst="0" w:colLast="0"/>
      <w:bookmarkEnd w:id="6"/>
      <w:r>
        <w:rPr>
          <w:b/>
          <w:bCs/>
          <w:color w:val="000000"/>
          <w:sz w:val="26"/>
          <w:szCs w:val="26"/>
          <w:rtl w:val="0"/>
        </w:rPr>
        <w:t>Usage</w:t>
      </w:r>
    </w:p>
    <w:p w14:paraId="00000010">
      <w:pPr>
        <w:numPr>
          <w:ilvl w:val="0"/>
          <w:numId w:val="2"/>
        </w:numPr>
        <w:ind w:left="720" w:hanging="360"/>
      </w:pPr>
      <w:r>
        <w:rPr>
          <w:b/>
          <w:bCs/>
          <w:rtl w:val="0"/>
        </w:rPr>
        <w:t>User Usage:</w:t>
      </w:r>
      <w:r>
        <w:rPr>
          <w:rtl w:val="0"/>
        </w:rPr>
        <w:t xml:space="preserve"> Manages favorite cities (CRUD), fetches real-time weather, and requests AI insights for recommendations and summaries.</w:t>
      </w:r>
    </w:p>
    <w:p w14:paraId="00000011">
      <w:pPr>
        <w:numPr>
          <w:ilvl w:val="0"/>
          <w:numId w:val="2"/>
        </w:numPr>
        <w:ind w:left="720" w:hanging="360"/>
      </w:pPr>
      <w:r>
        <w:rPr>
          <w:b/>
          <w:bCs/>
          <w:rtl w:val="0"/>
        </w:rPr>
        <w:t>Developer/Admin Usage:</w:t>
      </w:r>
      <w:r>
        <w:rPr>
          <w:rtl w:val="0"/>
        </w:rPr>
        <w:t xml:space="preserve"> Monitors API health, manages global user registrations, and verifies weather/AI service integrations.</w:t>
      </w:r>
    </w:p>
    <w:p w14:paraId="00000012">
      <w:pPr>
        <w:numPr>
          <w:ilvl w:val="0"/>
          <w:numId w:val="2"/>
        </w:numPr>
        <w:spacing w:after="240"/>
        <w:ind w:left="720" w:hanging="360"/>
      </w:pPr>
      <w:r>
        <w:rPr>
          <w:b/>
          <w:bCs/>
          <w:rtl w:val="0"/>
        </w:rPr>
        <w:t>Weather Application User:</w:t>
      </w:r>
      <w:r>
        <w:rPr>
          <w:rtl w:val="0"/>
        </w:rPr>
        <w:t xml:space="preserve"> Interfaces with the public weather endpoints to consume current metrics without requiring an account.</w:t>
      </w:r>
    </w:p>
    <w:p w14:paraId="00000013">
      <w:pPr>
        <w:pStyle w:val="4"/>
        <w:keepNext w:val="0"/>
        <w:keepLines w:val="0"/>
        <w:spacing w:before="0"/>
        <w:rPr>
          <w:b/>
          <w:bCs/>
          <w:color w:val="000000"/>
          <w:sz w:val="26"/>
          <w:szCs w:val="26"/>
        </w:rPr>
      </w:pPr>
      <w:bookmarkStart w:id="7" w:name="_heading=h.8lhy0vug3b0l" w:colFirst="0" w:colLast="0"/>
      <w:bookmarkEnd w:id="7"/>
    </w:p>
    <w:p w14:paraId="00000014">
      <w:pPr>
        <w:pStyle w:val="4"/>
        <w:keepNext w:val="0"/>
        <w:keepLines w:val="0"/>
        <w:spacing w:before="0"/>
        <w:rPr>
          <w:b/>
          <w:bCs/>
          <w:color w:val="000000"/>
          <w:sz w:val="26"/>
          <w:szCs w:val="26"/>
        </w:rPr>
      </w:pPr>
      <w:bookmarkStart w:id="8" w:name="_heading=h.h24qn2tp8q9" w:colFirst="0" w:colLast="0"/>
      <w:bookmarkEnd w:id="8"/>
      <w:r>
        <w:rPr>
          <w:b/>
          <w:bCs/>
          <w:color w:val="000000"/>
          <w:sz w:val="26"/>
          <w:szCs w:val="26"/>
          <w:rtl w:val="0"/>
        </w:rPr>
        <w:t>Outcome</w:t>
      </w:r>
    </w:p>
    <w:p w14:paraId="00000015">
      <w:pPr>
        <w:spacing w:after="240"/>
      </w:pPr>
      <w:r>
        <w:rPr>
          <w:rtl w:val="0"/>
        </w:rPr>
        <w:t>By leveraging AI and centralized data management, users spend less time deciphering raw metrics. The system ensures data integrity via Mongoose schemas and provides high-value, context-aware weather advice through Gemini integrations.</w:t>
      </w:r>
    </w:p>
    <w:p w14:paraId="00000016">
      <w:pPr>
        <w:pStyle w:val="4"/>
        <w:keepNext w:val="0"/>
        <w:keepLines w:val="0"/>
        <w:spacing w:before="0"/>
        <w:rPr>
          <w:b/>
          <w:bCs/>
          <w:color w:val="000000"/>
          <w:sz w:val="26"/>
          <w:szCs w:val="26"/>
        </w:rPr>
      </w:pPr>
      <w:bookmarkStart w:id="9" w:name="_heading=h.1rsliur3uwdk" w:colFirst="0" w:colLast="0"/>
      <w:bookmarkEnd w:id="9"/>
      <w:r>
        <w:rPr>
          <w:b/>
          <w:bCs/>
          <w:color w:val="000000"/>
          <w:sz w:val="26"/>
          <w:szCs w:val="26"/>
          <w:rtl w:val="0"/>
        </w:rPr>
        <w:t>1. Software Requirements</w:t>
      </w:r>
    </w:p>
    <w:p w14:paraId="00000017">
      <w:pPr>
        <w:numPr>
          <w:ilvl w:val="0"/>
          <w:numId w:val="3"/>
        </w:numPr>
        <w:spacing w:after="0"/>
        <w:ind w:left="720" w:hanging="360"/>
      </w:pPr>
      <w:r>
        <w:rPr>
          <w:b/>
          <w:bCs/>
          <w:rtl w:val="0"/>
        </w:rPr>
        <w:t>Operating System:</w:t>
      </w:r>
      <w:r>
        <w:rPr>
          <w:rtl w:val="0"/>
        </w:rPr>
        <w:t xml:space="preserve"> Windows 10/11, macOS, or Linux (supports cross-platform operations).</w:t>
      </w:r>
    </w:p>
    <w:p w14:paraId="00000018">
      <w:pPr>
        <w:numPr>
          <w:ilvl w:val="0"/>
          <w:numId w:val="3"/>
        </w:numPr>
        <w:spacing w:after="0"/>
        <w:ind w:left="720" w:hanging="360"/>
      </w:pPr>
      <w:r>
        <w:rPr>
          <w:b/>
          <w:bCs/>
          <w:rtl w:val="0"/>
        </w:rPr>
        <w:t>Node.js (v16 or above):</w:t>
      </w:r>
      <w:r>
        <w:rPr>
          <w:rtl w:val="0"/>
        </w:rPr>
        <w:t xml:space="preserve"> Runtime ecosystem running server logic and routing infrastructure.</w:t>
      </w:r>
    </w:p>
    <w:p w14:paraId="00000019">
      <w:pPr>
        <w:numPr>
          <w:ilvl w:val="0"/>
          <w:numId w:val="3"/>
        </w:numPr>
        <w:spacing w:after="0"/>
        <w:ind w:left="720" w:hanging="360"/>
      </w:pPr>
      <w:r>
        <w:rPr>
          <w:b/>
          <w:bCs/>
          <w:rtl w:val="0"/>
        </w:rPr>
        <w:t>npm (v8 or above):</w:t>
      </w:r>
      <w:r>
        <w:rPr>
          <w:rtl w:val="0"/>
        </w:rPr>
        <w:t xml:space="preserve"> Node package manager to control operational dependencies.</w:t>
      </w:r>
    </w:p>
    <w:p w14:paraId="0000001A">
      <w:pPr>
        <w:numPr>
          <w:ilvl w:val="0"/>
          <w:numId w:val="3"/>
        </w:numPr>
        <w:ind w:left="720" w:hanging="360"/>
      </w:pPr>
      <w:r>
        <w:rPr>
          <w:b/>
          <w:bCs/>
          <w:rtl w:val="0"/>
        </w:rPr>
        <w:t>Gemini AI SDK:</w:t>
      </w:r>
      <w:r>
        <w:rPr>
          <w:rtl w:val="0"/>
        </w:rPr>
        <w:t xml:space="preserve"> Integration using @google/generative-ai for natural language insights.</w:t>
      </w:r>
    </w:p>
    <w:p w14:paraId="0000001B">
      <w:pPr>
        <w:numPr>
          <w:ilvl w:val="0"/>
          <w:numId w:val="3"/>
        </w:numPr>
        <w:spacing w:after="0"/>
        <w:ind w:left="720" w:hanging="360"/>
      </w:pPr>
      <w:r>
        <w:rPr>
          <w:b/>
          <w:bCs/>
          <w:rtl w:val="0"/>
        </w:rPr>
        <w:t>MongoDB:</w:t>
      </w:r>
      <w:r>
        <w:rPr>
          <w:rtl w:val="0"/>
        </w:rPr>
        <w:t xml:space="preserve"> Document NoSQL engine storing users, posts, categories, comments, and analytics metrics.</w:t>
      </w:r>
    </w:p>
    <w:p w14:paraId="0000001C">
      <w:pPr>
        <w:numPr>
          <w:ilvl w:val="0"/>
          <w:numId w:val="3"/>
        </w:numPr>
        <w:spacing w:after="0"/>
        <w:ind w:left="720" w:hanging="360"/>
      </w:pPr>
      <w:r>
        <w:rPr>
          <w:b/>
          <w:bCs/>
          <w:rtl w:val="0"/>
        </w:rPr>
        <w:t>Postman:</w:t>
      </w:r>
      <w:r>
        <w:rPr>
          <w:rtl w:val="0"/>
        </w:rPr>
        <w:t xml:space="preserve"> API verification toolkit to assert schema validation responses across administrative route shields.</w:t>
      </w:r>
    </w:p>
    <w:p w14:paraId="0000001D">
      <w:pPr>
        <w:numPr>
          <w:ilvl w:val="0"/>
          <w:numId w:val="3"/>
        </w:numPr>
        <w:spacing w:after="240"/>
        <w:ind w:left="720" w:hanging="360"/>
      </w:pPr>
      <w:r>
        <w:rPr>
          <w:b/>
          <w:bCs/>
          <w:rtl w:val="0"/>
        </w:rPr>
        <w:t>Code Editor:</w:t>
      </w:r>
      <w:r>
        <w:rPr>
          <w:rtl w:val="0"/>
        </w:rPr>
        <w:t xml:space="preserve"> Visual Studio Code or similar IDE environment.</w:t>
      </w:r>
    </w:p>
    <w:p w14:paraId="0000001E">
      <w:pPr>
        <w:pStyle w:val="4"/>
        <w:keepNext w:val="0"/>
        <w:keepLines w:val="0"/>
        <w:spacing w:before="0"/>
        <w:rPr>
          <w:b/>
          <w:bCs/>
          <w:color w:val="000000"/>
          <w:sz w:val="26"/>
          <w:szCs w:val="26"/>
        </w:rPr>
      </w:pPr>
      <w:bookmarkStart w:id="10" w:name="_heading=h.wlmerbwa5bpw" w:colFirst="0" w:colLast="0"/>
      <w:bookmarkEnd w:id="10"/>
      <w:r>
        <w:rPr>
          <w:b/>
          <w:bCs/>
          <w:color w:val="000000"/>
          <w:sz w:val="26"/>
          <w:szCs w:val="26"/>
          <w:rtl w:val="0"/>
        </w:rPr>
        <w:t>2. Hardware Requirements</w:t>
      </w:r>
    </w:p>
    <w:p w14:paraId="0000001F">
      <w:pPr>
        <w:numPr>
          <w:ilvl w:val="0"/>
          <w:numId w:val="4"/>
        </w:numPr>
        <w:spacing w:after="0"/>
        <w:ind w:left="720" w:hanging="360"/>
      </w:pPr>
      <w:r>
        <w:rPr>
          <w:b/>
          <w:bCs/>
          <w:rtl w:val="0"/>
        </w:rPr>
        <w:t>Processor:</w:t>
      </w:r>
      <w:r>
        <w:rPr>
          <w:rtl w:val="0"/>
        </w:rPr>
        <w:t xml:space="preserve"> Intel Core i5 (8th Gen or above) / AMD Ryzen 5 or equivalent.</w:t>
      </w:r>
    </w:p>
    <w:p w14:paraId="00000020">
      <w:pPr>
        <w:numPr>
          <w:ilvl w:val="0"/>
          <w:numId w:val="4"/>
        </w:numPr>
        <w:spacing w:after="0"/>
        <w:ind w:left="720" w:hanging="360"/>
      </w:pPr>
      <w:r>
        <w:rPr>
          <w:b/>
          <w:bCs/>
          <w:rtl w:val="0"/>
        </w:rPr>
        <w:t>RAM:</w:t>
      </w:r>
      <w:r>
        <w:rPr>
          <w:rtl w:val="0"/>
        </w:rPr>
        <w:t xml:space="preserve"> 8 GB minimum (16 GB recommended for concurrent instances of MongoDB, processing layers, and execution nodes).</w:t>
      </w:r>
    </w:p>
    <w:p w14:paraId="00000021">
      <w:pPr>
        <w:numPr>
          <w:ilvl w:val="0"/>
          <w:numId w:val="4"/>
        </w:numPr>
        <w:spacing w:after="240"/>
        <w:ind w:left="720" w:hanging="360"/>
      </w:pPr>
      <w:r>
        <w:rPr>
          <w:b/>
          <w:bCs/>
          <w:rtl w:val="0"/>
        </w:rPr>
        <w:t>Storage:</w:t>
      </w:r>
      <w:r>
        <w:rPr>
          <w:rtl w:val="0"/>
        </w:rPr>
        <w:t xml:space="preserve"> 1 GB of available disk workspace.</w:t>
      </w:r>
    </w:p>
    <w:p w14:paraId="0ADE130D">
      <w:pPr>
        <w:spacing w:line="240" w:lineRule="auto"/>
        <w:rPr>
          <w:rFonts w:hint="default" w:ascii="Times New Roman" w:hAnsi="Times New Roman" w:eastAsia="Times New Roman" w:cs="Times New Roman"/>
          <w:b/>
          <w:bCs/>
          <w:sz w:val="36"/>
          <w:szCs w:val="36"/>
          <w:rtl w:val="0"/>
          <w:lang w:val="en-IN"/>
        </w:rPr>
      </w:pPr>
      <w:r>
        <w:rPr>
          <w:rFonts w:ascii="Times New Roman" w:hAnsi="Times New Roman" w:eastAsia="Times New Roman" w:cs="Times New Roman"/>
          <w:b/>
          <w:bCs/>
          <w:sz w:val="36"/>
          <w:szCs w:val="36"/>
          <w:rtl w:val="0"/>
        </w:rPr>
        <w:t>Epic 1: PROJECT ARCHITECTUR</w:t>
      </w:r>
      <w:r>
        <w:rPr>
          <w:rFonts w:hint="default" w:ascii="Times New Roman" w:hAnsi="Times New Roman" w:eastAsia="Times New Roman" w:cs="Times New Roman"/>
          <w:b/>
          <w:bCs/>
          <w:sz w:val="36"/>
          <w:szCs w:val="36"/>
          <w:rtl w:val="0"/>
          <w:lang w:val="en-IN"/>
        </w:rPr>
        <w:t>E</w:t>
      </w:r>
    </w:p>
    <w:p w14:paraId="00000023">
      <w:pPr>
        <w:spacing w:line="240" w:lineRule="auto"/>
      </w:pPr>
      <w:r>
        <w:rPr>
          <w:rFonts w:ascii="Times New Roman" w:hAnsi="Times New Roman" w:eastAsia="Times New Roman" w:cs="Times New Roman"/>
          <w:b/>
          <w:bCs/>
          <w:sz w:val="36"/>
          <w:szCs w:val="36"/>
          <w:rtl w:val="0"/>
        </w:rPr>
        <w:br w:type="textWrapping"/>
      </w:r>
      <w:r>
        <w:drawing>
          <wp:anchor distT="19050" distB="19050" distL="19050" distR="19050" simplePos="0" relativeHeight="251659264" behindDoc="0" locked="0" layoutInCell="1" allowOverlap="1">
            <wp:simplePos x="0" y="0"/>
            <wp:positionH relativeFrom="column">
              <wp:posOffset>228600</wp:posOffset>
            </wp:positionH>
            <wp:positionV relativeFrom="paragraph">
              <wp:posOffset>647700</wp:posOffset>
            </wp:positionV>
            <wp:extent cx="4967605" cy="3676650"/>
            <wp:effectExtent l="0" t="0" r="0" b="0"/>
            <wp:wrapTopAndBottom/>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13"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7"/>
                    <a:srcRect/>
                    <a:stretch>
                      <a:fillRect/>
                    </a:stretch>
                  </pic:blipFill>
                  <pic:spPr>
                    <a:xfrm>
                      <a:off x="0" y="0"/>
                      <a:ext cx="4967288" cy="3676650"/>
                    </a:xfrm>
                    <a:prstGeom prst="rect">
                      <a:avLst/>
                    </a:prstGeom>
                  </pic:spPr>
                </pic:pic>
              </a:graphicData>
            </a:graphic>
          </wp:anchor>
        </w:drawing>
      </w:r>
      <w:r>
        <w:rPr>
          <w:rtl w:val="0"/>
        </w:rPr>
        <w:t>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14:paraId="00000024">
      <w:pPr>
        <w:spacing w:after="240"/>
      </w:pPr>
    </w:p>
    <w:p w14:paraId="00000025">
      <w:pPr>
        <w:pStyle w:val="4"/>
        <w:keepNext w:val="0"/>
        <w:keepLines w:val="0"/>
        <w:spacing w:before="0"/>
        <w:rPr>
          <w:b/>
          <w:bCs/>
          <w:color w:val="000000"/>
          <w:sz w:val="26"/>
          <w:szCs w:val="26"/>
        </w:rPr>
      </w:pPr>
      <w:bookmarkStart w:id="11" w:name="_heading=h.ul5p1qrl93iz" w:colFirst="0" w:colLast="0"/>
      <w:bookmarkEnd w:id="11"/>
      <w:r>
        <w:rPr>
          <w:b/>
          <w:bCs/>
          <w:color w:val="000000"/>
          <w:sz w:val="26"/>
          <w:szCs w:val="26"/>
          <w:rtl w:val="0"/>
        </w:rPr>
        <w:t>Components Definition</w:t>
      </w:r>
    </w:p>
    <w:p w14:paraId="00000026">
      <w:pPr>
        <w:numPr>
          <w:ilvl w:val="0"/>
          <w:numId w:val="5"/>
        </w:numPr>
        <w:spacing w:after="0"/>
        <w:ind w:left="720" w:hanging="360"/>
      </w:pPr>
      <w:r>
        <w:rPr>
          <w:b/>
          <w:bCs/>
          <w:rtl w:val="0"/>
        </w:rPr>
        <w:t>Interface:</w:t>
      </w:r>
      <w:r>
        <w:rPr>
          <w:rtl w:val="0"/>
        </w:rPr>
        <w:t xml:space="preserve"> API tools like Postman query distinct route paths to extract JSON entities.</w:t>
      </w:r>
    </w:p>
    <w:p w14:paraId="00000027">
      <w:pPr>
        <w:numPr>
          <w:ilvl w:val="0"/>
          <w:numId w:val="5"/>
        </w:numPr>
        <w:spacing w:after="0"/>
        <w:ind w:left="720" w:hanging="360"/>
      </w:pPr>
      <w:r>
        <w:rPr>
          <w:b/>
          <w:bCs/>
          <w:rtl w:val="0"/>
        </w:rPr>
        <w:t>Express Server Gateway:</w:t>
      </w:r>
      <w:r>
        <w:rPr>
          <w:rtl w:val="0"/>
        </w:rPr>
        <w:t xml:space="preserve"> Monitors network ports, maps explicit HTTP methods (GET, POST, PUT, DELETE), parses JSON payloads, and handles CORS headers.</w:t>
      </w:r>
    </w:p>
    <w:p w14:paraId="00000028">
      <w:pPr>
        <w:numPr>
          <w:ilvl w:val="0"/>
          <w:numId w:val="5"/>
        </w:numPr>
        <w:spacing w:after="0"/>
        <w:ind w:left="720" w:hanging="360"/>
      </w:pPr>
      <w:r>
        <w:rPr>
          <w:b/>
          <w:bCs/>
          <w:rtl w:val="0"/>
        </w:rPr>
        <w:t>Authentication &amp; Role Matrix Middleware:</w:t>
      </w:r>
      <w:r>
        <w:rPr>
          <w:rtl w:val="0"/>
        </w:rPr>
        <w:t xml:space="preserve"> Extracts tokens from headers, validates user context signatures, and evaluates if the specific role satisfies authorization thresholds for guarded resource paths.</w:t>
      </w:r>
    </w:p>
    <w:p w14:paraId="00000029">
      <w:pPr>
        <w:numPr>
          <w:ilvl w:val="0"/>
          <w:numId w:val="5"/>
        </w:numPr>
        <w:spacing w:after="0"/>
        <w:ind w:left="720" w:hanging="360"/>
      </w:pPr>
      <w:r>
        <w:rPr>
          <w:b/>
          <w:bCs/>
          <w:rtl w:val="0"/>
        </w:rPr>
        <w:t>Granular Services (Logic Modules):</w:t>
      </w:r>
      <w:r>
        <w:rPr>
          <w:rtl w:val="0"/>
        </w:rPr>
        <w:t xml:space="preserve"> Enforces isolated domain rules for blog lifecycles (Draft, Pending Approval, Scheduled, Published), comment queues, and system reporting indicators.</w:t>
      </w:r>
    </w:p>
    <w:p w14:paraId="0000002A">
      <w:pPr>
        <w:numPr>
          <w:ilvl w:val="0"/>
          <w:numId w:val="5"/>
        </w:numPr>
        <w:ind w:left="720" w:hanging="360"/>
      </w:pPr>
      <w:r>
        <w:rPr>
          <w:b/>
          <w:bCs/>
          <w:rtl w:val="0"/>
        </w:rPr>
        <w:t>Database Interface Layer:</w:t>
      </w:r>
      <w:r>
        <w:rPr>
          <w:rtl w:val="0"/>
        </w:rPr>
        <w:t xml:space="preserve"> Mongoose translates operational application logic into performant native MongoDB queries.</w:t>
      </w:r>
    </w:p>
    <w:p w14:paraId="0000002B">
      <w:pPr>
        <w:numPr>
          <w:ilvl w:val="0"/>
          <w:numId w:val="5"/>
        </w:numPr>
        <w:spacing w:after="240"/>
        <w:ind w:left="720" w:hanging="360"/>
      </w:pPr>
      <w:r>
        <w:rPr>
          <w:b/>
          <w:bCs/>
          <w:rtl w:val="0"/>
        </w:rPr>
        <w:t>AI Service Integration:</w:t>
      </w:r>
      <w:r>
        <w:rPr>
          <w:rtl w:val="0"/>
        </w:rPr>
        <w:t xml:space="preserve"> Leverages @google/generative-ai to generate weather summaries and personalized recommendations based on live temperature and conditions.</w:t>
      </w:r>
    </w:p>
    <w:p w14:paraId="0000002C">
      <w:pPr>
        <w:pStyle w:val="3"/>
        <w:keepNext w:val="0"/>
        <w:keepLines w:val="0"/>
        <w:spacing w:before="0" w:after="80"/>
        <w:rPr>
          <w:b/>
          <w:bCs/>
          <w:sz w:val="34"/>
          <w:szCs w:val="34"/>
        </w:rPr>
      </w:pPr>
      <w:bookmarkStart w:id="12" w:name="_heading=h.mturg09ymwqr" w:colFirst="0" w:colLast="0"/>
      <w:bookmarkEnd w:id="12"/>
      <w:r>
        <w:rPr>
          <w:b/>
          <w:bCs/>
          <w:sz w:val="34"/>
          <w:szCs w:val="34"/>
          <w:rtl w:val="0"/>
        </w:rPr>
        <w:t>Entity-Relationship (ER) Diagram Description</w:t>
      </w:r>
    </w:p>
    <w:p w14:paraId="0000002D">
      <w:pPr>
        <w:spacing w:after="240"/>
      </w:pPr>
      <w:r>
        <w:drawing>
          <wp:inline distT="114300" distB="114300" distL="114300" distR="114300">
            <wp:extent cx="6057900" cy="265811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6" name="image14.png"/>
                    <pic:cNvPicPr preferRelativeResize="0"/>
                  </pic:nvPicPr>
                  <pic:blipFill>
                    <a:blip r:embed="rId8"/>
                    <a:srcRect t="9147" r="1624" b="22202"/>
                    <a:stretch>
                      <a:fillRect/>
                    </a:stretch>
                  </pic:blipFill>
                  <pic:spPr>
                    <a:xfrm>
                      <a:off x="0" y="0"/>
                      <a:ext cx="6057900" cy="2658132"/>
                    </a:xfrm>
                    <a:prstGeom prst="rect">
                      <a:avLst/>
                    </a:prstGeom>
                  </pic:spPr>
                </pic:pic>
              </a:graphicData>
            </a:graphic>
          </wp:inline>
        </w:drawing>
      </w:r>
      <w:r>
        <w:rPr>
          <w:rtl w:val="0"/>
        </w:rPr>
        <w:t>The data architecture manages User profiles and their associated favorite Locations through logical references:</w:t>
      </w:r>
      <w:r>
        <w:rPr>
          <w:rtl w:val="0"/>
        </w:rPr>
        <w:br w:type="textWrapping"/>
      </w:r>
      <w:r>
        <w:rPr>
          <w:rtl w:val="0"/>
        </w:rPr>
        <w:br w:type="textWrapping"/>
      </w:r>
      <w:r>
        <w:rPr>
          <w:rtl w:val="0"/>
        </w:rPr>
        <w:br w:type="textWrapping"/>
      </w:r>
    </w:p>
    <w:p w14:paraId="0000002E">
      <w:pPr>
        <w:pStyle w:val="4"/>
        <w:keepNext w:val="0"/>
        <w:keepLines w:val="0"/>
        <w:spacing w:before="0"/>
        <w:rPr>
          <w:b/>
          <w:bCs/>
          <w:color w:val="000000"/>
          <w:sz w:val="26"/>
          <w:szCs w:val="26"/>
        </w:rPr>
      </w:pPr>
      <w:bookmarkStart w:id="13" w:name="_heading=h.tcx6v7en4i3p" w:colFirst="0" w:colLast="0"/>
      <w:bookmarkEnd w:id="13"/>
      <w:r>
        <w:rPr>
          <w:b/>
          <w:bCs/>
          <w:color w:val="000000"/>
          <w:sz w:val="26"/>
          <w:szCs w:val="26"/>
          <w:rtl w:val="0"/>
        </w:rPr>
        <w:t>1. User Entity</w:t>
      </w:r>
    </w:p>
    <w:p w14:paraId="0000002F">
      <w:pPr>
        <w:numPr>
          <w:ilvl w:val="0"/>
          <w:numId w:val="6"/>
        </w:numPr>
        <w:spacing w:after="0"/>
        <w:ind w:left="720" w:hanging="360"/>
      </w:pPr>
      <w:r>
        <w:rPr>
          <w:color w:val="188038"/>
          <w:rtl w:val="0"/>
        </w:rPr>
        <w:t>_id</w:t>
      </w:r>
      <w:r>
        <w:rPr>
          <w:rtl w:val="0"/>
        </w:rPr>
        <w:t xml:space="preserve"> (Primary Key - ObjectId)</w:t>
      </w:r>
    </w:p>
    <w:p w14:paraId="00000030">
      <w:pPr>
        <w:numPr>
          <w:ilvl w:val="0"/>
          <w:numId w:val="6"/>
        </w:numPr>
        <w:spacing w:after="0"/>
        <w:ind w:left="720" w:hanging="360"/>
      </w:pPr>
      <w:r>
        <w:rPr>
          <w:color w:val="188038"/>
          <w:rtl w:val="0"/>
        </w:rPr>
        <w:t>name</w:t>
      </w:r>
      <w:r>
        <w:rPr>
          <w:rtl w:val="0"/>
        </w:rPr>
        <w:t xml:space="preserve"> (String, Required)</w:t>
      </w:r>
    </w:p>
    <w:p w14:paraId="00000031">
      <w:pPr>
        <w:numPr>
          <w:ilvl w:val="0"/>
          <w:numId w:val="6"/>
        </w:numPr>
        <w:spacing w:after="0"/>
        <w:ind w:left="720" w:hanging="360"/>
      </w:pPr>
      <w:r>
        <w:rPr>
          <w:color w:val="188038"/>
          <w:rtl w:val="0"/>
        </w:rPr>
        <w:t>email</w:t>
      </w:r>
      <w:r>
        <w:rPr>
          <w:rtl w:val="0"/>
        </w:rPr>
        <w:t xml:space="preserve"> (String, Required, Unique)</w:t>
      </w:r>
    </w:p>
    <w:p w14:paraId="00000032">
      <w:pPr>
        <w:numPr>
          <w:ilvl w:val="0"/>
          <w:numId w:val="6"/>
        </w:numPr>
        <w:spacing w:after="0"/>
        <w:ind w:left="720" w:hanging="360"/>
      </w:pPr>
      <w:r>
        <w:rPr>
          <w:color w:val="188038"/>
          <w:rtl w:val="0"/>
        </w:rPr>
        <w:t>password</w:t>
      </w:r>
      <w:r>
        <w:rPr>
          <w:rtl w:val="0"/>
        </w:rPr>
        <w:t xml:space="preserve"> (String, Hashed, Required)</w:t>
      </w:r>
    </w:p>
    <w:p w14:paraId="00000033">
      <w:pPr>
        <w:numPr>
          <w:ilvl w:val="0"/>
          <w:numId w:val="6"/>
        </w:numPr>
        <w:spacing w:after="240"/>
        <w:ind w:left="720" w:hanging="360"/>
      </w:pPr>
      <w:r>
        <w:rPr>
          <w:color w:val="188038"/>
          <w:rtl w:val="0"/>
        </w:rPr>
        <w:t>role</w:t>
      </w:r>
      <w:r>
        <w:rPr>
          <w:rtl w:val="0"/>
        </w:rPr>
        <w:t xml:space="preserve"> (String, Default: "reader")</w:t>
      </w:r>
    </w:p>
    <w:p w14:paraId="00000034">
      <w:pPr>
        <w:pStyle w:val="4"/>
        <w:spacing w:before="0"/>
      </w:pPr>
      <w:bookmarkStart w:id="14" w:name="_heading=h.gr37jq38icfx" w:colFirst="0" w:colLast="0"/>
      <w:bookmarkEnd w:id="14"/>
      <w:r>
        <w:rPr>
          <w:b/>
          <w:bCs/>
          <w:color w:val="000000"/>
          <w:sz w:val="26"/>
          <w:szCs w:val="26"/>
          <w:rtl w:val="0"/>
        </w:rPr>
        <w:t>2. Location Entity</w:t>
      </w:r>
    </w:p>
    <w:p w14:paraId="00000035">
      <w:pPr>
        <w:numPr>
          <w:ilvl w:val="0"/>
          <w:numId w:val="7"/>
        </w:numPr>
        <w:ind w:left="720" w:hanging="360"/>
      </w:pPr>
      <w:r>
        <w:rPr>
          <w:color w:val="188038"/>
          <w:rtl w:val="0"/>
        </w:rPr>
        <w:t>_id</w:t>
      </w:r>
      <w:r>
        <w:rPr>
          <w:rtl w:val="0"/>
        </w:rPr>
        <w:t xml:space="preserve"> (Primary Key - ObjectId)</w:t>
      </w:r>
    </w:p>
    <w:p w14:paraId="00000036">
      <w:pPr>
        <w:numPr>
          <w:ilvl w:val="0"/>
          <w:numId w:val="7"/>
        </w:numPr>
        <w:ind w:left="720" w:hanging="360"/>
      </w:pPr>
      <w:r>
        <w:rPr>
          <w:color w:val="188038"/>
          <w:rtl w:val="0"/>
        </w:rPr>
        <w:t>user</w:t>
      </w:r>
      <w:r>
        <w:rPr>
          <w:rtl w:val="0"/>
        </w:rPr>
        <w:t xml:space="preserve"> (Foreign Key referencing User Collection)</w:t>
      </w:r>
    </w:p>
    <w:p w14:paraId="00000037">
      <w:pPr>
        <w:numPr>
          <w:ilvl w:val="0"/>
          <w:numId w:val="7"/>
        </w:numPr>
        <w:ind w:left="720" w:hanging="360"/>
      </w:pPr>
      <w:r>
        <w:rPr>
          <w:color w:val="188038"/>
          <w:rtl w:val="0"/>
        </w:rPr>
        <w:t>city</w:t>
      </w:r>
      <w:r>
        <w:rPr>
          <w:rtl w:val="0"/>
        </w:rPr>
        <w:t xml:space="preserve"> (String, Required)</w:t>
      </w:r>
    </w:p>
    <w:p w14:paraId="00000038">
      <w:pPr>
        <w:numPr>
          <w:ilvl w:val="0"/>
          <w:numId w:val="7"/>
        </w:numPr>
        <w:ind w:left="720" w:hanging="360"/>
      </w:pPr>
      <w:r>
        <w:rPr>
          <w:color w:val="188038"/>
          <w:rtl w:val="0"/>
        </w:rPr>
        <w:t>country</w:t>
      </w:r>
      <w:r>
        <w:rPr>
          <w:rtl w:val="0"/>
        </w:rPr>
        <w:t xml:space="preserve"> (String, Required)</w:t>
      </w:r>
    </w:p>
    <w:p w14:paraId="00000039">
      <w:pPr>
        <w:numPr>
          <w:ilvl w:val="0"/>
          <w:numId w:val="7"/>
        </w:numPr>
        <w:ind w:left="720" w:hanging="360"/>
      </w:pPr>
      <w:r>
        <w:rPr>
          <w:color w:val="188038"/>
          <w:rtl w:val="0"/>
        </w:rPr>
        <w:t>createdAt</w:t>
      </w:r>
      <w:r>
        <w:rPr>
          <w:rtl w:val="0"/>
        </w:rPr>
        <w:t xml:space="preserve"> (Date, Default: Now)</w:t>
      </w:r>
    </w:p>
    <w:p w14:paraId="0000003A">
      <w:pPr>
        <w:pStyle w:val="4"/>
        <w:keepNext w:val="0"/>
        <w:keepLines w:val="0"/>
        <w:spacing w:before="0"/>
        <w:rPr>
          <w:b/>
          <w:bCs/>
          <w:color w:val="000000"/>
          <w:sz w:val="26"/>
          <w:szCs w:val="26"/>
        </w:rPr>
      </w:pPr>
      <w:bookmarkStart w:id="15" w:name="_heading=h.kxoxw77dhn8v" w:colFirst="0" w:colLast="0"/>
      <w:bookmarkEnd w:id="15"/>
      <w:r>
        <w:rPr>
          <w:b/>
          <w:bCs/>
          <w:color w:val="000000"/>
          <w:sz w:val="26"/>
          <w:szCs w:val="26"/>
          <w:rtl w:val="0"/>
        </w:rPr>
        <w:t>Key Structural Mappings</w:t>
      </w:r>
    </w:p>
    <w:p w14:paraId="0000003B">
      <w:pPr>
        <w:numPr>
          <w:ilvl w:val="0"/>
          <w:numId w:val="8"/>
        </w:numPr>
        <w:ind w:left="720" w:hanging="360"/>
      </w:pPr>
      <w:r>
        <w:rPr>
          <w:b/>
          <w:bCs/>
          <w:rtl w:val="0"/>
        </w:rPr>
        <w:t>User to Location (One-to-Many):</w:t>
      </w:r>
      <w:r>
        <w:rPr>
          <w:rtl w:val="0"/>
        </w:rPr>
        <w:t xml:space="preserve"> A registered user can save multiple favorite locations.</w:t>
      </w:r>
    </w:p>
    <w:p w14:paraId="0000003C">
      <w:pPr>
        <w:pStyle w:val="3"/>
        <w:keepNext w:val="0"/>
        <w:keepLines w:val="0"/>
        <w:spacing w:before="0" w:after="80"/>
        <w:rPr>
          <w:b/>
          <w:bCs/>
          <w:sz w:val="34"/>
          <w:szCs w:val="34"/>
        </w:rPr>
      </w:pPr>
      <w:bookmarkStart w:id="16" w:name="_heading=h.pe9wc4uex8qk" w:colFirst="0" w:colLast="0"/>
      <w:bookmarkEnd w:id="16"/>
      <w:r>
        <w:rPr>
          <w:b/>
          <w:bCs/>
          <w:sz w:val="34"/>
          <w:szCs w:val="34"/>
          <w:rtl w:val="0"/>
        </w:rPr>
        <w:t>Key Features</w:t>
      </w:r>
    </w:p>
    <w:p w14:paraId="0000003D">
      <w:pPr>
        <w:numPr>
          <w:ilvl w:val="0"/>
          <w:numId w:val="9"/>
        </w:numPr>
        <w:spacing w:after="0"/>
        <w:ind w:left="720" w:hanging="360"/>
      </w:pPr>
      <w:r>
        <w:rPr>
          <w:b/>
          <w:bCs/>
          <w:rtl w:val="0"/>
        </w:rPr>
        <w:t>Role-Based Route Guarding:</w:t>
      </w:r>
      <w:r>
        <w:rPr>
          <w:rtl w:val="0"/>
        </w:rPr>
        <w:t xml:space="preserve"> Strict token processing blocks unauthorized tiers from modifying core settings.</w:t>
      </w:r>
    </w:p>
    <w:p w14:paraId="00000053">
      <w:pPr>
        <w:numPr>
          <w:ilvl w:val="0"/>
          <w:numId w:val="9"/>
        </w:numPr>
        <w:spacing w:after="0"/>
        <w:ind w:left="720" w:hanging="360"/>
      </w:pPr>
      <w:r>
        <w:rPr>
          <w:b/>
          <w:bCs/>
          <w:rtl w:val="0"/>
        </w:rPr>
        <w:t>CRUD Blog Execution Engine:</w:t>
      </w:r>
      <w:r>
        <w:rPr>
          <w:rtl w:val="0"/>
        </w:rPr>
        <w:t xml:space="preserve"> Complete schema management over content definitions, status states</w:t>
      </w:r>
      <w:bookmarkStart w:id="17" w:name="_heading=h.dwe2ffaxz7iq" w:colFirst="0" w:colLast="0"/>
      <w:bookmarkEnd w:id="17"/>
      <w:r>
        <w:rPr>
          <w:rFonts w:hint="default"/>
          <w:rtl w:val="0"/>
          <w:lang w:val="en-IN"/>
        </w:rPr>
        <w:t>.</w:t>
      </w:r>
    </w:p>
    <w:p w14:paraId="00000054">
      <w:r>
        <w:drawing>
          <wp:inline distT="19050" distB="19050" distL="19050" distR="19050">
            <wp:extent cx="4229100" cy="3157220"/>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9"/>
                    <a:srcRect/>
                    <a:stretch>
                      <a:fillRect/>
                    </a:stretch>
                  </pic:blipFill>
                  <pic:spPr>
                    <a:xfrm>
                      <a:off x="0" y="0"/>
                      <a:ext cx="4229100" cy="3157728"/>
                    </a:xfrm>
                    <a:prstGeom prst="rect">
                      <a:avLst/>
                    </a:prstGeom>
                  </pic:spPr>
                </pic:pic>
              </a:graphicData>
            </a:graphic>
          </wp:inline>
        </w:drawing>
      </w:r>
    </w:p>
    <w:p w14:paraId="00000055">
      <w:pPr>
        <w:rPr>
          <w:b/>
          <w:bCs/>
          <w:sz w:val="34"/>
          <w:szCs w:val="34"/>
        </w:rPr>
      </w:pPr>
      <w:r>
        <w:rPr>
          <w:b/>
          <w:bCs/>
          <w:sz w:val="34"/>
          <w:szCs w:val="34"/>
          <w:rtl w:val="0"/>
        </w:rPr>
        <w:t>MVC Architecture Pattern</w:t>
      </w:r>
    </w:p>
    <w:p w14:paraId="26F7418C">
      <w:pPr>
        <w:spacing w:after="240"/>
        <w:rPr>
          <w:rFonts w:ascii="Cambria" w:hAnsi="Cambria" w:eastAsia="Cambria" w:cs="Cambria"/>
        </w:rPr>
      </w:pPr>
      <w:r>
        <w:rPr>
          <w:rtl w:val="0"/>
        </w:rPr>
        <w:t xml:space="preserve">The system architecture structures its source configuration layers around the Model-View-Controller design pattern to completely decouple components: </w:t>
      </w:r>
      <w:r>
        <w:rPr>
          <w:rtl w:val="0"/>
        </w:rPr>
        <w:br w:type="textWrapping"/>
      </w:r>
      <w:r>
        <w:rPr>
          <w:rtl w:val="0"/>
        </w:rPr>
        <w:br w:type="textWrapping"/>
      </w:r>
      <w:r>
        <w:rPr>
          <w:rFonts w:ascii="Cambria" w:hAnsi="Cambria" w:eastAsia="Cambria" w:cs="Cambria"/>
        </w:rPr>
        <w:drawing>
          <wp:inline distT="114300" distB="114300" distL="114300" distR="114300">
            <wp:extent cx="5730875"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10"/>
                    <a:srcRect/>
                    <a:stretch>
                      <a:fillRect/>
                    </a:stretch>
                  </pic:blipFill>
                  <pic:spPr>
                    <a:xfrm>
                      <a:off x="0" y="0"/>
                      <a:ext cx="5731200" cy="3225800"/>
                    </a:xfrm>
                    <a:prstGeom prst="rect">
                      <a:avLst/>
                    </a:prstGeom>
                  </pic:spPr>
                </pic:pic>
              </a:graphicData>
            </a:graphic>
          </wp:inline>
        </w:drawing>
      </w:r>
      <w:bookmarkStart w:id="18" w:name="_heading=h.fsvnqvye6z9f" w:colFirst="0" w:colLast="0"/>
      <w:bookmarkEnd w:id="18"/>
      <w:bookmarkStart w:id="19" w:name="_heading=h.itzhkdvtc0x8" w:colFirst="0" w:colLast="0"/>
      <w:bookmarkEnd w:id="19"/>
      <w:bookmarkStart w:id="20" w:name="_heading=h.jipsfnif2b6f" w:colFirst="0" w:colLast="0"/>
      <w:bookmarkEnd w:id="20"/>
      <w:bookmarkStart w:id="21" w:name="_heading=h.be335y59b862" w:colFirst="0" w:colLast="0"/>
      <w:bookmarkEnd w:id="21"/>
      <w:bookmarkStart w:id="22" w:name="_heading=h.3a2ai7rpcas9" w:colFirst="0" w:colLast="0"/>
      <w:bookmarkEnd w:id="22"/>
    </w:p>
    <w:p w14:paraId="0000005F">
      <w:pPr>
        <w:spacing w:after="240"/>
        <w:rPr>
          <w:b/>
          <w:bCs/>
          <w:sz w:val="34"/>
          <w:szCs w:val="34"/>
        </w:rPr>
      </w:pPr>
      <w:r>
        <w:rPr>
          <w:b/>
          <w:bCs/>
          <w:sz w:val="46"/>
          <w:szCs w:val="46"/>
          <w:rtl w:val="0"/>
        </w:rPr>
        <w:t>Epic 2: Project Setup and Configuration</w:t>
      </w:r>
      <w:bookmarkStart w:id="23" w:name="_heading=h.1h2mog8c7fid" w:colFirst="0" w:colLast="0"/>
      <w:bookmarkEnd w:id="23"/>
      <w:r>
        <w:rPr>
          <w:b/>
          <w:bCs/>
          <w:sz w:val="34"/>
          <w:szCs w:val="34"/>
          <w:rtl w:val="0"/>
        </w:rPr>
        <w:t>Creating the Project Folder</w:t>
      </w:r>
    </w:p>
    <w:p w14:paraId="00000060">
      <w:pPr>
        <w:numPr>
          <w:ilvl w:val="0"/>
          <w:numId w:val="3"/>
        </w:numPr>
        <w:spacing w:before="240"/>
        <w:ind w:left="720" w:hanging="360"/>
      </w:pPr>
      <w:r>
        <w:rPr>
          <w:rtl w:val="0"/>
        </w:rPr>
        <w:t xml:space="preserve">Create a new folder named </w:t>
      </w:r>
      <w:r>
        <w:rPr>
          <w:b/>
          <w:bCs/>
          <w:rtl w:val="0"/>
        </w:rPr>
        <w:t>AI Weatherwise</w:t>
      </w:r>
    </w:p>
    <w:p w14:paraId="00000061">
      <w:pPr>
        <w:numPr>
          <w:ilvl w:val="0"/>
          <w:numId w:val="3"/>
        </w:numPr>
        <w:ind w:left="720" w:hanging="360"/>
      </w:pPr>
      <w:r>
        <w:rPr>
          <w:rtl w:val="0"/>
        </w:rPr>
        <w:t xml:space="preserve">Open the project folder in </w:t>
      </w:r>
      <w:r>
        <w:rPr>
          <w:b/>
          <w:bCs/>
          <w:rtl w:val="0"/>
        </w:rPr>
        <w:t>Visual Studio Code</w:t>
      </w:r>
      <w:r>
        <w:rPr>
          <w:rtl w:val="0"/>
        </w:rPr>
        <w:t>.</w:t>
      </w:r>
    </w:p>
    <w:p w14:paraId="00000062">
      <w:pPr>
        <w:numPr>
          <w:ilvl w:val="0"/>
          <w:numId w:val="3"/>
        </w:numPr>
        <w:spacing w:after="240"/>
        <w:ind w:left="720" w:hanging="360"/>
      </w:pPr>
      <w:r>
        <w:rPr>
          <w:rtl w:val="0"/>
        </w:rPr>
        <w:t>Initialize the project using Node.js and install the required dependencies.</w:t>
      </w:r>
    </w:p>
    <w:p w14:paraId="00000063">
      <w:pPr>
        <w:pStyle w:val="3"/>
        <w:keepNext w:val="0"/>
        <w:keepLines w:val="0"/>
        <w:spacing w:after="80" w:line="259" w:lineRule="auto"/>
        <w:rPr>
          <w:b/>
          <w:bCs/>
          <w:sz w:val="34"/>
          <w:szCs w:val="34"/>
        </w:rPr>
      </w:pPr>
      <w:bookmarkStart w:id="24" w:name="_heading=h.8umd7v8dzpp" w:colFirst="0" w:colLast="0"/>
      <w:bookmarkEnd w:id="24"/>
      <w:r>
        <w:rPr>
          <w:b/>
          <w:bCs/>
          <w:sz w:val="34"/>
          <w:szCs w:val="34"/>
          <w:rtl w:val="0"/>
        </w:rPr>
        <w:t>Project Initialization</w:t>
      </w:r>
    </w:p>
    <w:p w14:paraId="00000064">
      <w:pPr>
        <w:spacing w:before="240" w:after="240" w:line="259" w:lineRule="auto"/>
        <w:rPr>
          <w:sz w:val="24"/>
          <w:szCs w:val="24"/>
        </w:rPr>
      </w:pPr>
      <w:r>
        <w:rPr>
          <w:sz w:val="24"/>
          <w:szCs w:val="24"/>
          <w:rtl w:val="0"/>
        </w:rPr>
        <w:t>Open the project folder in the VS Code terminal and execute:</w:t>
      </w:r>
    </w:p>
    <w:tbl>
      <w:tblPr>
        <w:tblStyle w:val="14"/>
        <w:tblW w:w="9029" w:type="dxa"/>
        <w:tblInd w:w="0" w:type="dxa"/>
        <w:tblLayout w:type="fixed"/>
        <w:tblCellMar>
          <w:top w:w="100" w:type="dxa"/>
          <w:left w:w="100" w:type="dxa"/>
          <w:bottom w:w="100" w:type="dxa"/>
          <w:right w:w="100" w:type="dxa"/>
        </w:tblCellMar>
      </w:tblPr>
      <w:tblGrid>
        <w:gridCol w:w="9029"/>
      </w:tblGrid>
      <w:tr w14:paraId="231B5A72">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65">
            <w:pPr>
              <w:widowControl w:val="0"/>
              <w:rPr>
                <w:sz w:val="24"/>
                <w:szCs w:val="24"/>
              </w:rPr>
            </w:pPr>
            <w:r>
              <w:rPr>
                <w:color w:val="F8F8F2"/>
                <w:sz w:val="24"/>
                <w:szCs w:val="24"/>
                <w:shd w:val="clear" w:fill="2B2B2B"/>
                <w:rtl w:val="0"/>
              </w:rPr>
              <w:t>npm init -y</w:t>
            </w:r>
          </w:p>
        </w:tc>
      </w:tr>
    </w:tbl>
    <w:p w14:paraId="00000066">
      <w:pPr>
        <w:spacing w:before="240" w:after="240" w:line="259" w:lineRule="auto"/>
        <w:rPr>
          <w:sz w:val="24"/>
          <w:szCs w:val="24"/>
        </w:rPr>
      </w:pPr>
      <w:r>
        <w:rPr>
          <w:sz w:val="24"/>
          <w:szCs w:val="24"/>
          <w:rtl w:val="0"/>
        </w:rPr>
        <w:t>Install the required dependencies:</w:t>
      </w:r>
    </w:p>
    <w:tbl>
      <w:tblPr>
        <w:tblStyle w:val="15"/>
        <w:tblW w:w="9029" w:type="dxa"/>
        <w:tblInd w:w="0" w:type="dxa"/>
        <w:tblLayout w:type="fixed"/>
        <w:tblCellMar>
          <w:top w:w="100" w:type="dxa"/>
          <w:left w:w="100" w:type="dxa"/>
          <w:bottom w:w="100" w:type="dxa"/>
          <w:right w:w="100" w:type="dxa"/>
        </w:tblCellMar>
      </w:tblPr>
      <w:tblGrid>
        <w:gridCol w:w="9029"/>
      </w:tblGrid>
      <w:tr w14:paraId="306999C5">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67">
            <w:pPr>
              <w:widowControl w:val="0"/>
              <w:rPr>
                <w:sz w:val="24"/>
                <w:szCs w:val="24"/>
              </w:rPr>
            </w:pPr>
            <w:r>
              <w:rPr>
                <w:color w:val="F8F8F2"/>
                <w:sz w:val="24"/>
                <w:szCs w:val="24"/>
                <w:shd w:val="clear" w:fill="2B2B2B"/>
                <w:rtl w:val="0"/>
              </w:rPr>
              <w:t>npm install express mongoose bcryptjs jsonwebtoken cors dotenv multer @google/genai</w:t>
            </w:r>
          </w:p>
        </w:tc>
      </w:tr>
    </w:tbl>
    <w:p w14:paraId="00000068">
      <w:pPr>
        <w:spacing w:before="240" w:after="240" w:line="259" w:lineRule="auto"/>
        <w:rPr>
          <w:sz w:val="24"/>
          <w:szCs w:val="24"/>
        </w:rPr>
      </w:pPr>
      <w:r>
        <w:rPr>
          <w:sz w:val="24"/>
          <w:szCs w:val="24"/>
          <w:rtl w:val="0"/>
        </w:rPr>
        <w:t>Install Nodemon for development:</w:t>
      </w:r>
    </w:p>
    <w:tbl>
      <w:tblPr>
        <w:tblStyle w:val="16"/>
        <w:tblW w:w="9029" w:type="dxa"/>
        <w:tblInd w:w="0" w:type="dxa"/>
        <w:tblLayout w:type="fixed"/>
        <w:tblCellMar>
          <w:top w:w="100" w:type="dxa"/>
          <w:left w:w="100" w:type="dxa"/>
          <w:bottom w:w="100" w:type="dxa"/>
          <w:right w:w="100" w:type="dxa"/>
        </w:tblCellMar>
      </w:tblPr>
      <w:tblGrid>
        <w:gridCol w:w="9029"/>
      </w:tblGrid>
      <w:tr w14:paraId="7DD418AD">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69">
            <w:pPr>
              <w:widowControl w:val="0"/>
              <w:rPr>
                <w:sz w:val="24"/>
                <w:szCs w:val="24"/>
              </w:rPr>
            </w:pPr>
            <w:r>
              <w:rPr>
                <w:color w:val="F8F8F2"/>
                <w:sz w:val="24"/>
                <w:szCs w:val="24"/>
                <w:shd w:val="clear" w:fill="2B2B2B"/>
                <w:rtl w:val="0"/>
              </w:rPr>
              <w:t>npm install --save-dev nodemon</w:t>
            </w:r>
          </w:p>
        </w:tc>
      </w:tr>
    </w:tbl>
    <w:p w14:paraId="0000006A">
      <w:pPr>
        <w:pStyle w:val="3"/>
        <w:keepNext w:val="0"/>
        <w:keepLines w:val="0"/>
        <w:spacing w:after="80" w:line="259" w:lineRule="auto"/>
        <w:rPr>
          <w:b/>
          <w:bCs/>
          <w:sz w:val="34"/>
          <w:szCs w:val="34"/>
        </w:rPr>
      </w:pPr>
      <w:bookmarkStart w:id="25" w:name="_heading=h.8ijk9iki1auv" w:colFirst="0" w:colLast="0"/>
      <w:bookmarkEnd w:id="25"/>
      <w:r>
        <w:rPr>
          <w:b/>
          <w:bCs/>
          <w:sz w:val="34"/>
          <w:szCs w:val="34"/>
          <w:rtl w:val="0"/>
        </w:rPr>
        <w:t>Create the Following Files</w:t>
      </w:r>
    </w:p>
    <w:p w14:paraId="0000006B">
      <w:pPr>
        <w:numPr>
          <w:ilvl w:val="0"/>
          <w:numId w:val="10"/>
        </w:numPr>
        <w:spacing w:before="240" w:line="259" w:lineRule="auto"/>
        <w:ind w:left="720" w:hanging="360"/>
        <w:rPr>
          <w:sz w:val="24"/>
          <w:szCs w:val="24"/>
        </w:rPr>
      </w:pPr>
      <w:r>
        <w:rPr>
          <w:sz w:val="24"/>
          <w:szCs w:val="24"/>
          <w:rtl w:val="0"/>
        </w:rPr>
        <w:t>index.js</w:t>
      </w:r>
    </w:p>
    <w:p w14:paraId="0000006C">
      <w:pPr>
        <w:numPr>
          <w:ilvl w:val="0"/>
          <w:numId w:val="10"/>
        </w:numPr>
        <w:spacing w:line="259" w:lineRule="auto"/>
        <w:ind w:left="720" w:hanging="360"/>
        <w:rPr>
          <w:sz w:val="24"/>
          <w:szCs w:val="24"/>
        </w:rPr>
      </w:pPr>
      <w:r>
        <w:rPr>
          <w:sz w:val="24"/>
          <w:szCs w:val="24"/>
          <w:rtl w:val="0"/>
        </w:rPr>
        <w:t>.env</w:t>
      </w:r>
    </w:p>
    <w:p w14:paraId="0000006D">
      <w:pPr>
        <w:numPr>
          <w:ilvl w:val="0"/>
          <w:numId w:val="10"/>
        </w:numPr>
        <w:spacing w:line="259" w:lineRule="auto"/>
        <w:ind w:left="720" w:hanging="360"/>
        <w:rPr>
          <w:sz w:val="24"/>
          <w:szCs w:val="24"/>
        </w:rPr>
      </w:pPr>
      <w:r>
        <w:rPr>
          <w:sz w:val="24"/>
          <w:szCs w:val="24"/>
          <w:rtl w:val="0"/>
        </w:rPr>
        <w:t>package.json</w:t>
      </w:r>
    </w:p>
    <w:p w14:paraId="0000006E">
      <w:pPr>
        <w:numPr>
          <w:ilvl w:val="0"/>
          <w:numId w:val="10"/>
        </w:numPr>
        <w:spacing w:after="240" w:line="259" w:lineRule="auto"/>
        <w:ind w:left="720" w:hanging="360"/>
        <w:rPr>
          <w:sz w:val="24"/>
          <w:szCs w:val="24"/>
        </w:rPr>
      </w:pPr>
      <w:r>
        <w:rPr>
          <w:sz w:val="24"/>
          <w:szCs w:val="24"/>
          <w:rtl w:val="0"/>
        </w:rPr>
        <w:t>.gitignore</w:t>
      </w:r>
    </w:p>
    <w:p w14:paraId="0000006F">
      <w:pPr>
        <w:pStyle w:val="3"/>
        <w:keepNext w:val="0"/>
        <w:keepLines w:val="0"/>
        <w:spacing w:after="80" w:line="259" w:lineRule="auto"/>
        <w:rPr>
          <w:b/>
          <w:bCs/>
          <w:sz w:val="34"/>
          <w:szCs w:val="34"/>
        </w:rPr>
      </w:pPr>
      <w:bookmarkStart w:id="26" w:name="_heading=h.x16si5bgfypg" w:colFirst="0" w:colLast="0"/>
      <w:bookmarkEnd w:id="26"/>
      <w:r>
        <w:rPr>
          <w:b/>
          <w:bCs/>
          <w:sz w:val="34"/>
          <w:szCs w:val="34"/>
          <w:rtl w:val="0"/>
        </w:rPr>
        <w:t>Create the Following Folder Structure</w:t>
      </w:r>
    </w:p>
    <w:p w14:paraId="00000070">
      <w:pPr>
        <w:spacing w:line="259" w:lineRule="auto"/>
        <w:rPr>
          <w:sz w:val="24"/>
          <w:szCs w:val="24"/>
        </w:rPr>
      </w:pPr>
      <w:r>
        <w:drawing>
          <wp:anchor distT="114300" distB="114300" distL="114300" distR="114300" simplePos="0" relativeHeight="251659264" behindDoc="0" locked="0" layoutInCell="1" allowOverlap="1">
            <wp:simplePos x="0" y="0"/>
            <wp:positionH relativeFrom="column">
              <wp:posOffset>1476375</wp:posOffset>
            </wp:positionH>
            <wp:positionV relativeFrom="paragraph">
              <wp:posOffset>537845</wp:posOffset>
            </wp:positionV>
            <wp:extent cx="2114550" cy="1866900"/>
            <wp:effectExtent l="0" t="0" r="0" b="0"/>
            <wp:wrapTopAndBottom/>
            <wp:docPr id="4" name="image8.png"/>
            <wp:cNvGraphicFramePr/>
            <a:graphic xmlns:a="http://schemas.openxmlformats.org/drawingml/2006/main">
              <a:graphicData uri="http://schemas.openxmlformats.org/drawingml/2006/picture">
                <pic:pic xmlns:pic="http://schemas.openxmlformats.org/drawingml/2006/picture">
                  <pic:nvPicPr>
                    <pic:cNvPr id="4" name="image8.png"/>
                    <pic:cNvPicPr preferRelativeResize="0"/>
                  </pic:nvPicPr>
                  <pic:blipFill>
                    <a:blip r:embed="rId11"/>
                    <a:srcRect t="16935"/>
                    <a:stretch>
                      <a:fillRect/>
                    </a:stretch>
                  </pic:blipFill>
                  <pic:spPr>
                    <a:xfrm>
                      <a:off x="0" y="0"/>
                      <a:ext cx="2114550" cy="1867211"/>
                    </a:xfrm>
                    <a:prstGeom prst="rect">
                      <a:avLst/>
                    </a:prstGeom>
                  </pic:spPr>
                </pic:pic>
              </a:graphicData>
            </a:graphic>
          </wp:anchor>
        </w:drawing>
      </w:r>
    </w:p>
    <w:p w14:paraId="00000071">
      <w:pPr>
        <w:pStyle w:val="3"/>
        <w:keepNext w:val="0"/>
        <w:keepLines w:val="0"/>
        <w:spacing w:after="80" w:line="259" w:lineRule="auto"/>
        <w:rPr>
          <w:b/>
          <w:bCs/>
          <w:sz w:val="34"/>
          <w:szCs w:val="34"/>
        </w:rPr>
      </w:pPr>
      <w:bookmarkStart w:id="27" w:name="_heading=h.ldpb9haoundk" w:colFirst="0" w:colLast="0"/>
      <w:bookmarkEnd w:id="27"/>
      <w:r>
        <w:rPr>
          <w:b/>
          <w:bCs/>
          <w:sz w:val="34"/>
          <w:szCs w:val="34"/>
          <w:rtl w:val="0"/>
        </w:rPr>
        <w:t>Environment Configuration</w:t>
      </w:r>
    </w:p>
    <w:p w14:paraId="00000072">
      <w:pPr>
        <w:spacing w:before="240" w:after="240" w:line="259" w:lineRule="auto"/>
        <w:rPr>
          <w:sz w:val="24"/>
          <w:szCs w:val="24"/>
        </w:rPr>
      </w:pPr>
      <w:r>
        <w:rPr>
          <w:sz w:val="24"/>
          <w:szCs w:val="24"/>
          <w:rtl w:val="0"/>
        </w:rPr>
        <w:t xml:space="preserve">Create a </w:t>
      </w:r>
      <w:r>
        <w:rPr>
          <w:b/>
          <w:bCs/>
          <w:sz w:val="24"/>
          <w:szCs w:val="24"/>
          <w:rtl w:val="0"/>
        </w:rPr>
        <w:t>.env</w:t>
      </w:r>
      <w:r>
        <w:rPr>
          <w:sz w:val="24"/>
          <w:szCs w:val="24"/>
          <w:rtl w:val="0"/>
        </w:rPr>
        <w:t xml:space="preserve"> file in the project root and configure the required environment variables.</w:t>
      </w:r>
    </w:p>
    <w:p w14:paraId="00000073">
      <w:pPr>
        <w:spacing w:line="259" w:lineRule="auto"/>
        <w:rPr>
          <w:sz w:val="24"/>
          <w:szCs w:val="24"/>
        </w:rPr>
      </w:pPr>
      <w:r>
        <w:rPr>
          <w:sz w:val="24"/>
          <w:szCs w:val="24"/>
          <w:rtl w:val="0"/>
        </w:rPr>
        <w:t>PORT=5000</w:t>
      </w:r>
    </w:p>
    <w:p w14:paraId="00000074">
      <w:pPr>
        <w:spacing w:line="259" w:lineRule="auto"/>
        <w:rPr>
          <w:sz w:val="24"/>
          <w:szCs w:val="24"/>
        </w:rPr>
      </w:pPr>
      <w:r>
        <w:rPr>
          <w:sz w:val="24"/>
          <w:szCs w:val="24"/>
          <w:rtl w:val="0"/>
        </w:rPr>
        <w:t>MONGO_URI=your_mongodb_connection_string</w:t>
      </w:r>
    </w:p>
    <w:p w14:paraId="00000075">
      <w:pPr>
        <w:spacing w:line="259" w:lineRule="auto"/>
        <w:rPr>
          <w:sz w:val="24"/>
          <w:szCs w:val="24"/>
        </w:rPr>
      </w:pPr>
      <w:r>
        <w:rPr>
          <w:sz w:val="24"/>
          <w:szCs w:val="24"/>
          <w:rtl w:val="0"/>
        </w:rPr>
        <w:t>JWT_SECRET=your_jwt_secret</w:t>
      </w:r>
    </w:p>
    <w:p w14:paraId="00000076">
      <w:pPr>
        <w:spacing w:line="259" w:lineRule="auto"/>
        <w:rPr>
          <w:sz w:val="24"/>
          <w:szCs w:val="24"/>
        </w:rPr>
      </w:pPr>
      <w:r>
        <w:rPr>
          <w:sz w:val="24"/>
          <w:szCs w:val="24"/>
          <w:rtl w:val="0"/>
        </w:rPr>
        <w:t>GEMINI_API_KEY=your_gemini_api_key</w:t>
      </w:r>
    </w:p>
    <w:p w14:paraId="00000077">
      <w:pPr>
        <w:pStyle w:val="3"/>
        <w:keepNext w:val="0"/>
        <w:keepLines w:val="0"/>
        <w:spacing w:before="480" w:line="259" w:lineRule="auto"/>
        <w:rPr>
          <w:b/>
          <w:bCs/>
        </w:rPr>
      </w:pPr>
      <w:bookmarkStart w:id="28" w:name="_heading=h.crw5qvfxughn" w:colFirst="0" w:colLast="0"/>
      <w:bookmarkEnd w:id="28"/>
      <w:r>
        <w:rPr>
          <w:b/>
          <w:bCs/>
          <w:rtl w:val="0"/>
        </w:rPr>
        <w:t>Epic 3: Backend Development</w:t>
      </w:r>
    </w:p>
    <w:p w14:paraId="00000078">
      <w:pPr>
        <w:spacing w:before="240" w:after="240" w:line="259" w:lineRule="auto"/>
        <w:jc w:val="both"/>
      </w:pPr>
      <w:r>
        <w:rPr>
          <w:sz w:val="24"/>
          <w:szCs w:val="24"/>
          <w:rtl w:val="0"/>
        </w:rPr>
        <w:t xml:space="preserve">The AI weatherwise backend is developed using </w:t>
      </w:r>
      <w:r>
        <w:rPr>
          <w:b/>
          <w:bCs/>
          <w:sz w:val="24"/>
          <w:szCs w:val="24"/>
          <w:rtl w:val="0"/>
        </w:rPr>
        <w:t>Node.js</w:t>
      </w:r>
      <w:r>
        <w:rPr>
          <w:sz w:val="24"/>
          <w:szCs w:val="24"/>
          <w:rtl w:val="0"/>
        </w:rPr>
        <w:t xml:space="preserve">, </w:t>
      </w:r>
      <w:r>
        <w:rPr>
          <w:b/>
          <w:bCs/>
          <w:sz w:val="24"/>
          <w:szCs w:val="24"/>
          <w:rtl w:val="0"/>
        </w:rPr>
        <w:t>Express.js</w:t>
      </w:r>
      <w:r>
        <w:rPr>
          <w:sz w:val="24"/>
          <w:szCs w:val="24"/>
          <w:rtl w:val="0"/>
        </w:rPr>
        <w:t xml:space="preserve">, and </w:t>
      </w:r>
      <w:r>
        <w:rPr>
          <w:b/>
          <w:bCs/>
          <w:sz w:val="24"/>
          <w:szCs w:val="24"/>
          <w:rtl w:val="0"/>
        </w:rPr>
        <w:t>MongoDB</w:t>
      </w:r>
      <w:r>
        <w:rPr>
          <w:sz w:val="24"/>
          <w:szCs w:val="24"/>
          <w:rtl w:val="0"/>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00000079">
      <w:pPr>
        <w:widowControl w:val="0"/>
        <w:tabs>
          <w:tab w:val="left" w:pos="1469"/>
          <w:tab w:val="left" w:pos="1470"/>
        </w:tabs>
        <w:spacing w:before="17" w:line="357" w:lineRule="auto"/>
        <w:ind w:right="765"/>
        <w:jc w:val="both"/>
        <w:rPr>
          <w:b/>
          <w:bCs/>
          <w:sz w:val="34"/>
          <w:szCs w:val="34"/>
        </w:rPr>
      </w:pPr>
      <w:r>
        <w:rPr>
          <w:rFonts w:ascii="Calibri" w:hAnsi="Calibri" w:eastAsia="Calibri" w:cs="Calibri"/>
          <w:b/>
          <w:bCs/>
          <w:rtl w:val="0"/>
        </w:rPr>
        <w:t>Backend Structure:</w:t>
      </w:r>
      <w:r>
        <w:rPr>
          <w:rFonts w:ascii="Calibri" w:hAnsi="Calibri" w:eastAsia="Calibri" w:cs="Calibri"/>
          <w:b/>
          <w:bCs/>
          <w:rtl w:val="0"/>
        </w:rPr>
        <w:br w:type="textWrapping"/>
      </w:r>
      <w:r>
        <w:rPr>
          <w:b/>
          <w:bCs/>
          <w:sz w:val="34"/>
          <w:szCs w:val="34"/>
          <w:rtl w:val="0"/>
        </w:rPr>
        <w:t>Core System Script Implementations</w:t>
      </w:r>
      <w:r>
        <w:drawing>
          <wp:anchor distT="114300" distB="114300" distL="114300" distR="114300" simplePos="0" relativeHeight="251659264" behindDoc="0" locked="0" layoutInCell="1" allowOverlap="1">
            <wp:simplePos x="0" y="0"/>
            <wp:positionH relativeFrom="column">
              <wp:posOffset>1600200</wp:posOffset>
            </wp:positionH>
            <wp:positionV relativeFrom="paragraph">
              <wp:posOffset>304800</wp:posOffset>
            </wp:positionV>
            <wp:extent cx="1971675" cy="4938395"/>
            <wp:effectExtent l="0" t="0" r="0" b="0"/>
            <wp:wrapTopAndBottom/>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12"/>
                    <a:srcRect/>
                    <a:stretch>
                      <a:fillRect/>
                    </a:stretch>
                  </pic:blipFill>
                  <pic:spPr>
                    <a:xfrm>
                      <a:off x="0" y="0"/>
                      <a:ext cx="1971675" cy="4938656"/>
                    </a:xfrm>
                    <a:prstGeom prst="rect">
                      <a:avLst/>
                    </a:prstGeom>
                  </pic:spPr>
                </pic:pic>
              </a:graphicData>
            </a:graphic>
          </wp:anchor>
        </w:drawing>
      </w:r>
    </w:p>
    <w:p w14:paraId="0000007A">
      <w:pPr>
        <w:pStyle w:val="4"/>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tl w:val="0"/>
        </w:rPr>
        <w:t>1. Application Entry Point (</w:t>
      </w:r>
      <w:r>
        <w:rPr>
          <w:b/>
          <w:bCs/>
          <w:color w:val="188038"/>
          <w:sz w:val="26"/>
          <w:szCs w:val="26"/>
          <w:rtl w:val="0"/>
        </w:rPr>
        <w:t>index.js</w:t>
      </w:r>
      <w:r>
        <w:rPr>
          <w:b/>
          <w:bCs/>
          <w:color w:val="000000"/>
          <w:sz w:val="26"/>
          <w:szCs w:val="26"/>
          <w:rtl w:val="0"/>
        </w:rPr>
        <w:t>)</w:t>
      </w:r>
    </w:p>
    <w:p w14:paraId="0000007B">
      <w:pPr>
        <w:spacing w:before="240" w:after="240" w:line="259" w:lineRule="auto"/>
        <w:rPr>
          <w:sz w:val="24"/>
          <w:szCs w:val="24"/>
        </w:rPr>
      </w:pPr>
      <w:r>
        <w:rPr>
          <w:sz w:val="24"/>
          <w:szCs w:val="24"/>
          <w:rtl w:val="0"/>
        </w:rPr>
        <w:t xml:space="preserve">The </w:t>
      </w:r>
      <w:r>
        <w:rPr>
          <w:b/>
          <w:bCs/>
          <w:sz w:val="24"/>
          <w:szCs w:val="24"/>
          <w:rtl w:val="0"/>
        </w:rPr>
        <w:t>index.js</w:t>
      </w:r>
      <w:r>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0000007C">
      <w:pPr>
        <w:widowControl w:val="0"/>
        <w:tabs>
          <w:tab w:val="left" w:pos="1469"/>
          <w:tab w:val="left" w:pos="1470"/>
        </w:tabs>
        <w:spacing w:before="17" w:line="357" w:lineRule="auto"/>
        <w:ind w:right="765"/>
        <w:jc w:val="both"/>
        <w:rPr>
          <w:b/>
          <w:bCs/>
          <w:sz w:val="34"/>
          <w:szCs w:val="34"/>
        </w:rPr>
      </w:pPr>
      <w:r>
        <w:rPr>
          <w:rFonts w:ascii="Calibri" w:hAnsi="Calibri" w:eastAsia="Calibri" w:cs="Calibri"/>
          <w:b/>
          <w:bCs/>
        </w:rPr>
        <w:drawing>
          <wp:inline distT="114300" distB="114300" distL="114300" distR="114300">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7" name="image12.png"/>
                    <pic:cNvPicPr preferRelativeResize="0"/>
                  </pic:nvPicPr>
                  <pic:blipFill>
                    <a:blip r:embed="rId13"/>
                    <a:srcRect/>
                    <a:stretch>
                      <a:fillRect/>
                    </a:stretch>
                  </pic:blipFill>
                  <pic:spPr>
                    <a:xfrm>
                      <a:off x="0" y="0"/>
                      <a:ext cx="5943600" cy="2578100"/>
                    </a:xfrm>
                    <a:prstGeom prst="rect">
                      <a:avLst/>
                    </a:prstGeom>
                  </pic:spPr>
                </pic:pic>
              </a:graphicData>
            </a:graphic>
          </wp:inline>
        </w:drawing>
      </w:r>
      <w:r>
        <w:rPr>
          <w:rFonts w:ascii="Calibri" w:hAnsi="Calibri" w:eastAsia="Calibri" w:cs="Calibri"/>
          <w:b/>
          <w:bCs/>
          <w:rtl w:val="0"/>
        </w:rPr>
        <w:br w:type="textWrapping"/>
      </w:r>
    </w:p>
    <w:p w14:paraId="0000007D">
      <w:pPr>
        <w:spacing w:after="240"/>
      </w:pPr>
    </w:p>
    <w:p w14:paraId="0000007E">
      <w:pPr>
        <w:pStyle w:val="3"/>
        <w:keepNext w:val="0"/>
        <w:keepLines w:val="0"/>
        <w:spacing w:before="0" w:after="0" w:line="240" w:lineRule="auto"/>
        <w:rPr>
          <w:rFonts w:ascii="Times New Roman" w:hAnsi="Times New Roman" w:eastAsia="Times New Roman" w:cs="Times New Roman"/>
          <w:b/>
          <w:bCs/>
          <w:sz w:val="36"/>
          <w:szCs w:val="36"/>
        </w:rPr>
      </w:pPr>
      <w:bookmarkStart w:id="30" w:name="_heading=h.rmtarwz8nqg" w:colFirst="0" w:colLast="0"/>
      <w:bookmarkEnd w:id="30"/>
      <w:r>
        <w:rPr>
          <w:rFonts w:ascii="Times New Roman" w:hAnsi="Times New Roman" w:eastAsia="Times New Roman" w:cs="Times New Roman"/>
          <w:b/>
          <w:bCs/>
          <w:sz w:val="36"/>
          <w:szCs w:val="36"/>
          <w:rtl w:val="0"/>
        </w:rPr>
        <w:t>Epic4: Database Configuration</w:t>
      </w:r>
      <w:r>
        <w:rPr>
          <w:rFonts w:ascii="Times New Roman" w:hAnsi="Times New Roman" w:eastAsia="Times New Roman" w:cs="Times New Roman"/>
          <w:b/>
          <w:bCs/>
          <w:sz w:val="36"/>
          <w:szCs w:val="36"/>
          <w:rtl w:val="0"/>
        </w:rPr>
        <w:br w:type="textWrapping"/>
      </w:r>
    </w:p>
    <w:p w14:paraId="0000007F">
      <w:pPr>
        <w:rPr>
          <w:b/>
          <w:bCs/>
        </w:rPr>
      </w:pPr>
      <w:r>
        <w:rPr>
          <w:b/>
          <w:bCs/>
          <w:rtl w:val="0"/>
        </w:rPr>
        <w:t xml:space="preserve">API Testing Demo : </w:t>
      </w:r>
    </w:p>
    <w:p w14:paraId="00000080"/>
    <w:p w14:paraId="00000081">
      <w:pPr>
        <w:spacing w:line="276" w:lineRule="auto"/>
        <w:rPr>
          <w:rFonts w:ascii="Cambria" w:hAnsi="Cambria" w:eastAsia="Cambria" w:cs="Cambria"/>
          <w:b/>
          <w:bCs/>
          <w:sz w:val="26"/>
          <w:szCs w:val="26"/>
        </w:rPr>
      </w:pPr>
      <w:r>
        <w:rPr>
          <w:rFonts w:ascii="Cambria" w:hAnsi="Cambria" w:eastAsia="Cambria" w:cs="Cambria"/>
          <w:b/>
          <w:bCs/>
          <w:sz w:val="32"/>
          <w:szCs w:val="32"/>
          <w:rtl w:val="0"/>
        </w:rPr>
        <w:t xml:space="preserve">1. </w:t>
      </w:r>
      <w:r>
        <w:rPr>
          <w:rFonts w:ascii="Cambria" w:hAnsi="Cambria" w:eastAsia="Cambria" w:cs="Cambria"/>
          <w:b/>
          <w:bCs/>
          <w:sz w:val="26"/>
          <w:szCs w:val="26"/>
          <w:rtl w:val="0"/>
        </w:rPr>
        <w:t xml:space="preserve">Configure MongoDB: </w:t>
      </w:r>
    </w:p>
    <w:p w14:paraId="00000082">
      <w:pPr>
        <w:spacing w:line="276" w:lineRule="auto"/>
        <w:rPr>
          <w:rFonts w:ascii="Cambria" w:hAnsi="Cambria" w:eastAsia="Cambria" w:cs="Cambria"/>
          <w:b/>
          <w:bCs/>
          <w:sz w:val="30"/>
          <w:szCs w:val="30"/>
        </w:rPr>
      </w:pPr>
    </w:p>
    <w:p w14:paraId="00000083">
      <w:pPr>
        <w:numPr>
          <w:ilvl w:val="0"/>
          <w:numId w:val="11"/>
        </w:numPr>
        <w:spacing w:line="276" w:lineRule="auto"/>
        <w:ind w:left="720" w:hanging="360"/>
        <w:rPr>
          <w:rFonts w:ascii="Cambria" w:hAnsi="Cambria" w:eastAsia="Cambria" w:cs="Cambria"/>
          <w:sz w:val="26"/>
          <w:szCs w:val="26"/>
        </w:rPr>
      </w:pPr>
      <w:r>
        <w:rPr>
          <w:rFonts w:ascii="Cambria" w:hAnsi="Cambria" w:eastAsia="Cambria" w:cs="Cambria"/>
          <w:sz w:val="26"/>
          <w:szCs w:val="26"/>
          <w:rtl w:val="0"/>
        </w:rPr>
        <w:t>Install Mongoose.</w:t>
      </w:r>
    </w:p>
    <w:p w14:paraId="00000084">
      <w:pPr>
        <w:spacing w:line="276" w:lineRule="auto"/>
        <w:ind w:left="720" w:firstLine="0"/>
        <w:rPr>
          <w:rFonts w:ascii="Cambria" w:hAnsi="Cambria" w:eastAsia="Cambria" w:cs="Cambria"/>
          <w:sz w:val="26"/>
          <w:szCs w:val="26"/>
        </w:rPr>
      </w:pPr>
      <w:r>
        <w:rPr>
          <w:rFonts w:ascii="Cambria" w:hAnsi="Cambria" w:eastAsia="Cambria" w:cs="Cambria"/>
          <w:sz w:val="26"/>
          <w:szCs w:val="26"/>
          <w:rtl w:val="0"/>
        </w:rPr>
        <w:t>In your Node.js project directory, run:</w:t>
      </w:r>
    </w:p>
    <w:p w14:paraId="00000085">
      <w:pPr>
        <w:spacing w:line="276" w:lineRule="auto"/>
        <w:rPr>
          <w:rFonts w:ascii="Cambria" w:hAnsi="Cambria" w:eastAsia="Cambria" w:cs="Cambria"/>
          <w:sz w:val="26"/>
          <w:szCs w:val="26"/>
          <w:u w:val="single"/>
        </w:rPr>
      </w:pPr>
      <w:r>
        <w:rPr>
          <w:rFonts w:ascii="Cambria" w:hAnsi="Cambria" w:eastAsia="Cambria" w:cs="Cambria"/>
          <w:sz w:val="26"/>
          <w:szCs w:val="26"/>
          <w:rtl w:val="0"/>
        </w:rPr>
        <w:t xml:space="preserve">           </w:t>
      </w:r>
      <w:r>
        <w:rPr>
          <w:rFonts w:ascii="Cambria" w:hAnsi="Cambria" w:eastAsia="Cambria" w:cs="Cambria"/>
          <w:sz w:val="26"/>
          <w:szCs w:val="26"/>
          <w:u w:val="single"/>
          <w:rtl w:val="0"/>
        </w:rPr>
        <w:t>npm install mongoose</w:t>
      </w:r>
    </w:p>
    <w:p w14:paraId="00000086">
      <w:pPr>
        <w:numPr>
          <w:ilvl w:val="0"/>
          <w:numId w:val="11"/>
        </w:numPr>
        <w:spacing w:line="276" w:lineRule="auto"/>
        <w:ind w:left="720" w:hanging="360"/>
        <w:rPr>
          <w:rFonts w:ascii="Cambria" w:hAnsi="Cambria" w:eastAsia="Cambria" w:cs="Cambria"/>
          <w:sz w:val="26"/>
          <w:szCs w:val="26"/>
        </w:rPr>
      </w:pPr>
      <w:r>
        <w:rPr>
          <w:rFonts w:ascii="Cambria" w:hAnsi="Cambria" w:eastAsia="Cambria" w:cs="Cambria"/>
          <w:sz w:val="26"/>
          <w:szCs w:val="26"/>
          <w:rtl w:val="0"/>
        </w:rPr>
        <w:t xml:space="preserve">Create database connection. </w:t>
      </w:r>
    </w:p>
    <w:p w14:paraId="00000087">
      <w:pPr>
        <w:numPr>
          <w:ilvl w:val="0"/>
          <w:numId w:val="11"/>
        </w:numPr>
        <w:spacing w:line="276" w:lineRule="auto"/>
        <w:ind w:left="720" w:hanging="360"/>
        <w:rPr>
          <w:rFonts w:ascii="Cambria" w:hAnsi="Cambria" w:eastAsia="Cambria" w:cs="Cambria"/>
          <w:sz w:val="26"/>
          <w:szCs w:val="26"/>
        </w:rPr>
      </w:pPr>
      <w:r>
        <w:rPr>
          <w:rFonts w:ascii="Cambria" w:hAnsi="Cambria" w:eastAsia="Cambria" w:cs="Cambria"/>
          <w:sz w:val="26"/>
          <w:szCs w:val="26"/>
          <w:rtl w:val="0"/>
        </w:rPr>
        <w:t xml:space="preserve">Create Schemas &amp; Models. </w:t>
      </w:r>
    </w:p>
    <w:p w14:paraId="00000088">
      <w:pPr>
        <w:spacing w:after="160" w:line="259" w:lineRule="auto"/>
        <w:jc w:val="both"/>
        <w:rPr>
          <w:rFonts w:ascii="Calibri" w:hAnsi="Calibri" w:eastAsia="Calibri" w:cs="Calibri"/>
          <w:sz w:val="24"/>
          <w:szCs w:val="24"/>
          <w:u w:val="single"/>
        </w:rPr>
      </w:pPr>
    </w:p>
    <w:p w14:paraId="00000089">
      <w:pPr>
        <w:spacing w:after="160" w:line="259" w:lineRule="auto"/>
        <w:jc w:val="both"/>
        <w:rPr>
          <w:rFonts w:ascii="Cambria" w:hAnsi="Cambria" w:eastAsia="Cambria" w:cs="Cambria"/>
          <w:b/>
          <w:bCs/>
          <w:sz w:val="32"/>
          <w:szCs w:val="32"/>
        </w:rPr>
      </w:pPr>
      <w:r>
        <w:rPr>
          <w:rFonts w:ascii="Cambria" w:hAnsi="Cambria" w:eastAsia="Cambria" w:cs="Cambria"/>
          <w:b/>
          <w:bCs/>
          <w:sz w:val="32"/>
          <w:szCs w:val="32"/>
          <w:rtl w:val="0"/>
        </w:rPr>
        <w:t xml:space="preserve">Create Database connection: </w:t>
      </w:r>
    </w:p>
    <w:p w14:paraId="0000008A">
      <w:pPr>
        <w:spacing w:after="160" w:line="240" w:lineRule="auto"/>
        <w:rPr>
          <w:rFonts w:ascii="Calibri" w:hAnsi="Calibri" w:eastAsia="Calibri" w:cs="Calibri"/>
          <w:sz w:val="26"/>
          <w:szCs w:val="26"/>
        </w:rPr>
      </w:pPr>
      <w:r>
        <w:rPr>
          <w:rFonts w:ascii="Calibri" w:hAnsi="Calibri" w:eastAsia="Calibri" w:cs="Calibri"/>
          <w:sz w:val="24"/>
          <w:szCs w:val="24"/>
          <w:rtl w:val="0"/>
        </w:rPr>
        <w:t xml:space="preserve"> </w:t>
      </w:r>
      <w:r>
        <w:rPr>
          <w:rFonts w:ascii="Calibri" w:hAnsi="Calibri" w:eastAsia="Calibri" w:cs="Calibri"/>
          <w:sz w:val="26"/>
          <w:szCs w:val="26"/>
          <w:rtl w:val="0"/>
        </w:rPr>
        <w:t xml:space="preserve">Now, make sure the database is connected before performing any of the actions     through the backend. The connection code looks similar to the one provided below </w:t>
      </w:r>
    </w:p>
    <w:p w14:paraId="0000008B">
      <w:pPr>
        <w:pStyle w:val="3"/>
        <w:keepNext w:val="0"/>
        <w:keepLines w:val="0"/>
        <w:spacing w:before="0" w:after="80"/>
        <w:rPr>
          <w:b/>
          <w:bCs/>
          <w:sz w:val="34"/>
          <w:szCs w:val="34"/>
        </w:rPr>
      </w:pPr>
      <w:bookmarkStart w:id="31" w:name="_heading=h.krbioi67evji" w:colFirst="0" w:colLast="0"/>
      <w:bookmarkEnd w:id="31"/>
      <w:r>
        <w:rPr>
          <w:b/>
          <w:bCs/>
          <w:sz w:val="34"/>
          <w:szCs w:val="34"/>
          <w:rtl w:val="0"/>
        </w:rPr>
        <w:t>Mongoose Schema Definitions</w:t>
      </w:r>
    </w:p>
    <w:p w14:paraId="0000008C">
      <w:pPr>
        <w:rPr>
          <w:b/>
          <w:bCs/>
        </w:rPr>
      </w:pPr>
      <w:r>
        <w:rPr>
          <w:b/>
          <w:bCs/>
          <w:rtl w:val="0"/>
        </w:rPr>
        <w:t>Location Schema:</w:t>
      </w:r>
    </w:p>
    <w:p w14:paraId="0000008D">
      <w:r>
        <w:drawing>
          <wp:inline distT="114300" distB="114300" distL="114300" distR="114300">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4"/>
                    <a:srcRect/>
                    <a:stretch>
                      <a:fillRect/>
                    </a:stretch>
                  </pic:blipFill>
                  <pic:spPr>
                    <a:xfrm>
                      <a:off x="0" y="0"/>
                      <a:ext cx="5943600" cy="4572000"/>
                    </a:xfrm>
                    <a:prstGeom prst="rect">
                      <a:avLst/>
                    </a:prstGeom>
                  </pic:spPr>
                </pic:pic>
              </a:graphicData>
            </a:graphic>
          </wp:inline>
        </w:drawing>
      </w:r>
    </w:p>
    <w:p w14:paraId="0000008E">
      <w:pPr>
        <w:pStyle w:val="4"/>
        <w:keepNext w:val="0"/>
        <w:keepLines w:val="0"/>
        <w:spacing w:before="0"/>
      </w:pPr>
      <w:bookmarkStart w:id="32" w:name="_heading=h.oitk0kdevwkf" w:colFirst="0" w:colLast="0"/>
      <w:bookmarkEnd w:id="32"/>
    </w:p>
    <w:p w14:paraId="00000095">
      <w:pPr>
        <w:rPr>
          <w:b/>
          <w:bCs/>
          <w:sz w:val="34"/>
          <w:szCs w:val="34"/>
        </w:rPr>
      </w:pPr>
      <w:r>
        <w:rPr>
          <w:b/>
          <w:bCs/>
          <w:rtl w:val="0"/>
        </w:rPr>
        <w:t>User schema:</w:t>
      </w:r>
    </w:p>
    <w:p w14:paraId="00000096">
      <w:pPr>
        <w:keepNext w:val="0"/>
        <w:keepLines w:val="0"/>
        <w:spacing w:before="0" w:after="80"/>
        <w:rPr>
          <w:b/>
          <w:bCs/>
          <w:sz w:val="34"/>
          <w:szCs w:val="34"/>
        </w:rPr>
      </w:pPr>
      <w:r>
        <w:rPr>
          <w:b/>
          <w:bCs/>
          <w:sz w:val="34"/>
          <w:szCs w:val="34"/>
        </w:rPr>
        <w:drawing>
          <wp:inline distT="114300" distB="114300" distL="114300" distR="114300">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8" name="image3.png"/>
                    <pic:cNvPicPr preferRelativeResize="0"/>
                  </pic:nvPicPr>
                  <pic:blipFill>
                    <a:blip r:embed="rId15"/>
                    <a:srcRect/>
                    <a:stretch>
                      <a:fillRect/>
                    </a:stretch>
                  </pic:blipFill>
                  <pic:spPr>
                    <a:xfrm>
                      <a:off x="0" y="0"/>
                      <a:ext cx="4876800" cy="5429250"/>
                    </a:xfrm>
                    <a:prstGeom prst="rect">
                      <a:avLst/>
                    </a:prstGeom>
                  </pic:spPr>
                </pic:pic>
              </a:graphicData>
            </a:graphic>
          </wp:inline>
        </w:drawing>
      </w:r>
    </w:p>
    <w:p w14:paraId="00000097">
      <w:pPr>
        <w:rPr>
          <w:b/>
          <w:bCs/>
        </w:rPr>
      </w:pPr>
      <w:r>
        <w:rPr>
          <w:b/>
          <w:bCs/>
          <w:rtl w:val="0"/>
        </w:rPr>
        <w:t>Db connection:</w:t>
      </w:r>
    </w:p>
    <w:p w14:paraId="00000098">
      <w:pPr>
        <w:spacing w:before="240" w:after="240" w:line="259" w:lineRule="auto"/>
        <w:rPr>
          <w:sz w:val="24"/>
          <w:szCs w:val="24"/>
        </w:rPr>
      </w:pPr>
      <w:r>
        <w:rPr>
          <w:sz w:val="24"/>
          <w:szCs w:val="24"/>
          <w:rtl w:val="0"/>
        </w:rPr>
        <w:t>This module establishes a connection between the application and MongoDB using Mongoose. It ensures that the backend communicates with the database before processing any client requests.</w:t>
      </w:r>
    </w:p>
    <w:p w14:paraId="00000099">
      <w:pPr>
        <w:rPr>
          <w:b/>
          <w:bCs/>
        </w:rPr>
      </w:pPr>
    </w:p>
    <w:p w14:paraId="0000009A">
      <w:pPr>
        <w:rPr>
          <w:b/>
          <w:bCs/>
        </w:rPr>
      </w:pPr>
      <w:r>
        <w:rPr>
          <w:b/>
          <w:bCs/>
        </w:rPr>
        <w:drawing>
          <wp:inline distT="114300" distB="114300" distL="114300" distR="114300">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5" name="image11.png"/>
                    <pic:cNvPicPr preferRelativeResize="0"/>
                  </pic:nvPicPr>
                  <pic:blipFill>
                    <a:blip r:embed="rId16"/>
                    <a:srcRect/>
                    <a:stretch>
                      <a:fillRect/>
                    </a:stretch>
                  </pic:blipFill>
                  <pic:spPr>
                    <a:xfrm>
                      <a:off x="0" y="0"/>
                      <a:ext cx="5943600" cy="1701800"/>
                    </a:xfrm>
                    <a:prstGeom prst="rect">
                      <a:avLst/>
                    </a:prstGeom>
                  </pic:spPr>
                </pic:pic>
              </a:graphicData>
            </a:graphic>
          </wp:inline>
        </w:drawing>
      </w:r>
    </w:p>
    <w:p w14:paraId="0000009E">
      <w:pPr>
        <w:keepNext w:val="0"/>
        <w:keepLines w:val="0"/>
        <w:spacing w:before="0" w:after="80"/>
        <w:rPr>
          <w:b/>
          <w:bCs/>
          <w:sz w:val="34"/>
          <w:szCs w:val="34"/>
        </w:rPr>
      </w:pPr>
      <w:r>
        <w:rPr>
          <w:b/>
          <w:bCs/>
          <w:sz w:val="34"/>
          <w:szCs w:val="34"/>
          <w:rtl w:val="0"/>
        </w:rPr>
        <w:t>Epic 5: Project Executions:</w:t>
      </w:r>
    </w:p>
    <w:p w14:paraId="0000009F">
      <w:pPr>
        <w:keepNext w:val="0"/>
        <w:keepLines w:val="0"/>
        <w:spacing w:before="0" w:after="80"/>
        <w:jc w:val="both"/>
        <w:rPr>
          <w:sz w:val="24"/>
          <w:szCs w:val="24"/>
        </w:rPr>
      </w:pPr>
      <w:r>
        <w:rPr>
          <w:sz w:val="24"/>
          <w:szCs w:val="24"/>
          <w:rtl w:val="0"/>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000000A0">
      <w:pPr>
        <w:pStyle w:val="4"/>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tl w:val="0"/>
        </w:rPr>
        <w:t>Running the Backend Server</w:t>
      </w:r>
    </w:p>
    <w:p w14:paraId="000000A1">
      <w:pPr>
        <w:spacing w:before="240" w:after="240" w:line="259" w:lineRule="auto"/>
        <w:rPr>
          <w:sz w:val="24"/>
          <w:szCs w:val="24"/>
        </w:rPr>
      </w:pPr>
      <w:r>
        <w:rPr>
          <w:sz w:val="24"/>
          <w:szCs w:val="24"/>
          <w:rtl w:val="0"/>
        </w:rPr>
        <w:t>Install all required dependencies:</w:t>
      </w:r>
    </w:p>
    <w:tbl>
      <w:tblPr>
        <w:tblStyle w:val="17"/>
        <w:tblW w:w="9029" w:type="dxa"/>
        <w:tblInd w:w="0" w:type="dxa"/>
        <w:tblLayout w:type="fixed"/>
        <w:tblCellMar>
          <w:top w:w="100" w:type="dxa"/>
          <w:left w:w="100" w:type="dxa"/>
          <w:bottom w:w="100" w:type="dxa"/>
          <w:right w:w="100" w:type="dxa"/>
        </w:tblCellMar>
      </w:tblPr>
      <w:tblGrid>
        <w:gridCol w:w="9029"/>
      </w:tblGrid>
      <w:tr w14:paraId="5ED931AF">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A2">
            <w:pPr>
              <w:widowControl w:val="0"/>
              <w:rPr>
                <w:sz w:val="24"/>
                <w:szCs w:val="24"/>
              </w:rPr>
            </w:pPr>
            <w:r>
              <w:rPr>
                <w:rFonts w:ascii="Consolas" w:hAnsi="Consolas" w:eastAsia="Consolas" w:cs="Consolas"/>
                <w:color w:val="F8F8F2"/>
                <w:sz w:val="24"/>
                <w:szCs w:val="24"/>
                <w:shd w:val="clear" w:fill="2B2B2B"/>
                <w:rtl w:val="0"/>
              </w:rPr>
              <w:t>npm install</w:t>
            </w:r>
          </w:p>
        </w:tc>
      </w:tr>
    </w:tbl>
    <w:p w14:paraId="000000A3">
      <w:pPr>
        <w:spacing w:before="240" w:after="240" w:line="259" w:lineRule="auto"/>
        <w:rPr>
          <w:sz w:val="24"/>
          <w:szCs w:val="24"/>
        </w:rPr>
      </w:pPr>
      <w:r>
        <w:rPr>
          <w:sz w:val="24"/>
          <w:szCs w:val="24"/>
          <w:rtl w:val="0"/>
        </w:rPr>
        <w:t>Start the development server:</w:t>
      </w:r>
    </w:p>
    <w:tbl>
      <w:tblPr>
        <w:tblStyle w:val="18"/>
        <w:tblW w:w="9029" w:type="dxa"/>
        <w:tblInd w:w="0" w:type="dxa"/>
        <w:tblLayout w:type="fixed"/>
        <w:tblCellMar>
          <w:top w:w="100" w:type="dxa"/>
          <w:left w:w="100" w:type="dxa"/>
          <w:bottom w:w="100" w:type="dxa"/>
          <w:right w:w="100" w:type="dxa"/>
        </w:tblCellMar>
      </w:tblPr>
      <w:tblGrid>
        <w:gridCol w:w="9029"/>
      </w:tblGrid>
      <w:tr w14:paraId="4166C01E">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A4">
            <w:pPr>
              <w:widowControl w:val="0"/>
              <w:rPr>
                <w:sz w:val="24"/>
                <w:szCs w:val="24"/>
              </w:rPr>
            </w:pPr>
            <w:r>
              <w:rPr>
                <w:rFonts w:ascii="Consolas" w:hAnsi="Consolas" w:eastAsia="Consolas" w:cs="Consolas"/>
                <w:color w:val="F8F8F2"/>
                <w:sz w:val="24"/>
                <w:szCs w:val="24"/>
                <w:shd w:val="clear" w:fill="2B2B2B"/>
                <w:rtl w:val="0"/>
              </w:rPr>
              <w:t>npm start</w:t>
            </w:r>
          </w:p>
        </w:tc>
      </w:tr>
    </w:tbl>
    <w:p w14:paraId="0C696E3B">
      <w:pPr>
        <w:spacing w:before="240" w:after="240" w:line="259" w:lineRule="auto"/>
        <w:rPr>
          <w:sz w:val="24"/>
          <w:szCs w:val="24"/>
          <w:rtl w:val="0"/>
        </w:rPr>
      </w:pPr>
      <w:r>
        <w:rPr>
          <w:sz w:val="24"/>
          <w:szCs w:val="24"/>
          <w:rtl w:val="0"/>
        </w:rPr>
        <w:t>After successful execution, the server connects to MongoDB and starts listening for incoming API requests.</w:t>
      </w:r>
    </w:p>
    <w:p w14:paraId="000000AB">
      <w:pPr>
        <w:spacing w:before="240" w:after="240" w:line="259" w:lineRule="auto"/>
        <w:rPr>
          <w:rFonts w:ascii="Roboto Mono" w:hAnsi="Roboto Mono" w:eastAsia="Roboto Mono" w:cs="Roboto Mono"/>
          <w:b/>
          <w:bCs/>
          <w:sz w:val="26"/>
          <w:szCs w:val="26"/>
        </w:rPr>
      </w:pPr>
      <w:r>
        <w:rPr>
          <w:rFonts w:ascii="Roboto Mono" w:hAnsi="Roboto Mono" w:eastAsia="Roboto Mono" w:cs="Roboto Mono"/>
          <w:b/>
          <w:bCs/>
          <w:sz w:val="26"/>
          <w:szCs w:val="26"/>
          <w:rtl w:val="0"/>
        </w:rPr>
        <w:t>API testing:</w:t>
      </w:r>
    </w:p>
    <w:p w14:paraId="000000AD">
      <w:pPr>
        <w:rPr>
          <w:rFonts w:ascii="Roboto Mono" w:hAnsi="Roboto Mono" w:eastAsia="Roboto Mono" w:cs="Roboto Mono"/>
          <w:b/>
          <w:bCs/>
          <w:sz w:val="26"/>
          <w:szCs w:val="26"/>
        </w:rPr>
      </w:pPr>
      <w:r>
        <w:rPr>
          <w:rFonts w:ascii="Roboto Mono" w:hAnsi="Roboto Mono" w:eastAsia="Roboto Mono" w:cs="Roboto Mono"/>
          <w:b/>
          <w:bCs/>
          <w:sz w:val="26"/>
          <w:szCs w:val="26"/>
          <w:rtl w:val="0"/>
        </w:rPr>
        <w:t>Register API:</w:t>
      </w:r>
      <w:r>
        <w:drawing>
          <wp:inline distT="0" distB="0" distL="114300" distR="114300">
            <wp:extent cx="5940425" cy="3599180"/>
            <wp:effectExtent l="0" t="0" r="3175" b="127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17"/>
                    <a:stretch>
                      <a:fillRect/>
                    </a:stretch>
                  </pic:blipFill>
                  <pic:spPr>
                    <a:xfrm>
                      <a:off x="0" y="0"/>
                      <a:ext cx="5940425" cy="3599180"/>
                    </a:xfrm>
                    <a:prstGeom prst="rect">
                      <a:avLst/>
                    </a:prstGeom>
                    <a:noFill/>
                    <a:ln>
                      <a:noFill/>
                    </a:ln>
                  </pic:spPr>
                </pic:pic>
              </a:graphicData>
            </a:graphic>
          </wp:inline>
        </w:drawing>
      </w:r>
    </w:p>
    <w:p w14:paraId="000000AF">
      <w:pPr>
        <w:rPr>
          <w:rFonts w:ascii="Roboto Mono" w:hAnsi="Roboto Mono" w:eastAsia="Roboto Mono" w:cs="Roboto Mono"/>
          <w:b/>
          <w:bCs/>
          <w:sz w:val="26"/>
          <w:szCs w:val="26"/>
        </w:rPr>
      </w:pPr>
      <w:r>
        <w:rPr>
          <w:rFonts w:ascii="Roboto Mono" w:hAnsi="Roboto Mono" w:eastAsia="Roboto Mono" w:cs="Roboto Mono"/>
          <w:b/>
          <w:bCs/>
          <w:sz w:val="26"/>
          <w:szCs w:val="26"/>
          <w:rtl w:val="0"/>
        </w:rPr>
        <w:t>Login API:</w:t>
      </w:r>
      <w:r>
        <w:rPr>
          <w:rFonts w:ascii="SimSun" w:hAnsi="SimSun" w:eastAsia="SimSun" w:cs="SimSun"/>
          <w:sz w:val="24"/>
          <w:szCs w:val="24"/>
        </w:rPr>
        <w:drawing>
          <wp:inline distT="0" distB="0" distL="114300" distR="114300">
            <wp:extent cx="304800" cy="304800"/>
            <wp:effectExtent l="0" t="0" r="0" b="0"/>
            <wp:docPr id="21"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descr="IMG_256"/>
                    <pic:cNvPicPr>
                      <a:picLocks noChangeAspect="1"/>
                    </pic:cNvPicPr>
                  </pic:nvPicPr>
                  <pic:blipFill>
                    <a:blip r:embed="rId18"/>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939790" cy="3689985"/>
            <wp:effectExtent l="0" t="0" r="3810" b="5715"/>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pic:cNvPicPr>
                  </pic:nvPicPr>
                  <pic:blipFill>
                    <a:blip r:embed="rId19"/>
                    <a:stretch>
                      <a:fillRect/>
                    </a:stretch>
                  </pic:blipFill>
                  <pic:spPr>
                    <a:xfrm>
                      <a:off x="0" y="0"/>
                      <a:ext cx="5939790" cy="3689985"/>
                    </a:xfrm>
                    <a:prstGeom prst="rect">
                      <a:avLst/>
                    </a:prstGeom>
                    <a:noFill/>
                    <a:ln>
                      <a:noFill/>
                    </a:ln>
                  </pic:spPr>
                </pic:pic>
              </a:graphicData>
            </a:graphic>
          </wp:inline>
        </w:drawing>
      </w:r>
    </w:p>
    <w:p w14:paraId="000000B0">
      <w:pPr>
        <w:rPr>
          <w:rFonts w:ascii="Roboto Mono" w:hAnsi="Roboto Mono" w:eastAsia="Roboto Mono" w:cs="Roboto Mono"/>
          <w:b/>
          <w:bCs/>
          <w:sz w:val="26"/>
          <w:szCs w:val="26"/>
        </w:rPr>
      </w:pPr>
      <w:r>
        <w:rPr>
          <w:rFonts w:ascii="Roboto Mono" w:hAnsi="Roboto Mono" w:eastAsia="Roboto Mono" w:cs="Roboto Mono"/>
          <w:b/>
          <w:bCs/>
          <w:sz w:val="26"/>
          <w:szCs w:val="26"/>
          <w:rtl w:val="0"/>
        </w:rPr>
        <w:t>Weather API:</w:t>
      </w:r>
    </w:p>
    <w:p w14:paraId="000000B1">
      <w:pPr>
        <w:rPr>
          <w:rFonts w:ascii="Roboto Mono" w:hAnsi="Roboto Mono" w:eastAsia="Roboto Mono" w:cs="Roboto Mono"/>
          <w:b/>
          <w:bCs/>
          <w:sz w:val="26"/>
          <w:szCs w:val="26"/>
        </w:rPr>
      </w:pPr>
      <w:r>
        <w:drawing>
          <wp:inline distT="0" distB="0" distL="114300" distR="114300">
            <wp:extent cx="5937250" cy="5428615"/>
            <wp:effectExtent l="0" t="0" r="6350" b="635"/>
            <wp:docPr id="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pic:cNvPicPr>
                      <a:picLocks noChangeAspect="1"/>
                    </pic:cNvPicPr>
                  </pic:nvPicPr>
                  <pic:blipFill>
                    <a:blip r:embed="rId20"/>
                    <a:stretch>
                      <a:fillRect/>
                    </a:stretch>
                  </pic:blipFill>
                  <pic:spPr>
                    <a:xfrm>
                      <a:off x="0" y="0"/>
                      <a:ext cx="5937250" cy="5428615"/>
                    </a:xfrm>
                    <a:prstGeom prst="rect">
                      <a:avLst/>
                    </a:prstGeom>
                    <a:noFill/>
                    <a:ln>
                      <a:noFill/>
                    </a:ln>
                  </pic:spPr>
                </pic:pic>
              </a:graphicData>
            </a:graphic>
          </wp:inline>
        </w:drawing>
      </w:r>
    </w:p>
    <w:p w14:paraId="000000B2">
      <w:pPr>
        <w:rPr>
          <w:rFonts w:ascii="Roboto Mono" w:hAnsi="Roboto Mono" w:eastAsia="Roboto Mono" w:cs="Roboto Mono"/>
          <w:b/>
          <w:bCs/>
          <w:sz w:val="26"/>
          <w:szCs w:val="26"/>
          <w:rtl w:val="0"/>
        </w:rPr>
      </w:pPr>
      <w:r>
        <w:rPr>
          <w:rFonts w:ascii="Roboto Mono" w:hAnsi="Roboto Mono" w:eastAsia="Roboto Mono" w:cs="Roboto Mono"/>
          <w:b/>
          <w:bCs/>
          <w:sz w:val="26"/>
          <w:szCs w:val="26"/>
          <w:rtl w:val="0"/>
        </w:rPr>
        <w:t>Recommendation API:</w:t>
      </w:r>
    </w:p>
    <w:p w14:paraId="000000B3">
      <w:pPr>
        <w:rPr>
          <w:rFonts w:ascii="Roboto Mono" w:hAnsi="Roboto Mono" w:eastAsia="Roboto Mono" w:cs="Roboto Mono"/>
          <w:b/>
          <w:bCs/>
          <w:sz w:val="26"/>
          <w:szCs w:val="26"/>
        </w:rPr>
      </w:pPr>
      <w:r>
        <w:drawing>
          <wp:inline distT="0" distB="0" distL="114300" distR="114300">
            <wp:extent cx="5937885" cy="4003040"/>
            <wp:effectExtent l="0" t="0" r="5715" b="16510"/>
            <wp:docPr id="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4"/>
                    <pic:cNvPicPr>
                      <a:picLocks noChangeAspect="1"/>
                    </pic:cNvPicPr>
                  </pic:nvPicPr>
                  <pic:blipFill>
                    <a:blip r:embed="rId21"/>
                    <a:stretch>
                      <a:fillRect/>
                    </a:stretch>
                  </pic:blipFill>
                  <pic:spPr>
                    <a:xfrm>
                      <a:off x="0" y="0"/>
                      <a:ext cx="5937885" cy="4003040"/>
                    </a:xfrm>
                    <a:prstGeom prst="rect">
                      <a:avLst/>
                    </a:prstGeom>
                    <a:noFill/>
                    <a:ln>
                      <a:noFill/>
                    </a:ln>
                  </pic:spPr>
                </pic:pic>
              </a:graphicData>
            </a:graphic>
          </wp:inline>
        </w:drawing>
      </w:r>
    </w:p>
    <w:p w14:paraId="000000B4">
      <w:pPr>
        <w:rPr>
          <w:rFonts w:ascii="Roboto Mono" w:hAnsi="Roboto Mono" w:eastAsia="Roboto Mono" w:cs="Roboto Mono"/>
          <w:b/>
          <w:bCs/>
          <w:sz w:val="26"/>
          <w:szCs w:val="26"/>
        </w:rPr>
      </w:pPr>
    </w:p>
    <w:p w14:paraId="000000B5">
      <w:pPr>
        <w:rPr>
          <w:rFonts w:ascii="Roboto Mono" w:hAnsi="Roboto Mono" w:eastAsia="Roboto Mono" w:cs="Roboto Mono"/>
          <w:b/>
          <w:bCs/>
          <w:sz w:val="26"/>
          <w:szCs w:val="26"/>
        </w:rPr>
      </w:pPr>
      <w:r>
        <w:rPr>
          <w:rFonts w:ascii="Roboto Mono" w:hAnsi="Roboto Mono" w:eastAsia="Roboto Mono" w:cs="Roboto Mono"/>
          <w:b/>
          <w:bCs/>
          <w:sz w:val="26"/>
          <w:szCs w:val="26"/>
          <w:rtl w:val="0"/>
        </w:rPr>
        <w:t>API testing video</w:t>
      </w:r>
      <w:r>
        <w:rPr>
          <w:rFonts w:hint="default" w:ascii="Roboto Mono" w:hAnsi="Roboto Mono" w:eastAsia="Roboto Mono" w:cs="Roboto Mono"/>
          <w:b/>
          <w:bCs/>
          <w:sz w:val="26"/>
          <w:szCs w:val="26"/>
          <w:rtl w:val="0"/>
          <w:lang w:val="en-IN"/>
        </w:rPr>
        <w:t xml:space="preserve"> </w:t>
      </w:r>
      <w:r>
        <w:rPr>
          <w:rFonts w:ascii="Roboto Mono" w:hAnsi="Roboto Mono" w:eastAsia="Roboto Mono" w:cs="Roboto Mono"/>
          <w:b/>
          <w:bCs/>
          <w:sz w:val="26"/>
          <w:szCs w:val="26"/>
          <w:rtl w:val="0"/>
        </w:rPr>
        <w:t>link:</w:t>
      </w:r>
      <w:r>
        <w:rPr>
          <w:rFonts w:ascii="Roboto Mono" w:hAnsi="Roboto Mono" w:eastAsia="Roboto Mono" w:cs="Roboto Mono"/>
          <w:b/>
          <w:bCs/>
          <w:sz w:val="26"/>
          <w:szCs w:val="26"/>
        </w:rPr>
        <w:fldChar w:fldCharType="begin"/>
      </w:r>
      <w:r>
        <w:rPr>
          <w:rFonts w:ascii="Roboto Mono" w:hAnsi="Roboto Mono" w:eastAsia="Roboto Mono" w:cs="Roboto Mono"/>
          <w:b/>
          <w:bCs/>
          <w:sz w:val="26"/>
          <w:szCs w:val="26"/>
        </w:rPr>
        <w:instrText xml:space="preserve"> HYPERLINK "https://drive.google.com/file/d/1R3FdZnEVkgYP7QI3XQPvWccCdOxfcQGm/view?usp=drive_link" </w:instrText>
      </w:r>
      <w:r>
        <w:rPr>
          <w:rFonts w:ascii="Roboto Mono" w:hAnsi="Roboto Mono" w:eastAsia="Roboto Mono" w:cs="Roboto Mono"/>
          <w:b/>
          <w:bCs/>
          <w:sz w:val="26"/>
          <w:szCs w:val="26"/>
        </w:rPr>
        <w:fldChar w:fldCharType="separate"/>
      </w:r>
      <w:r>
        <w:rPr>
          <w:rStyle w:val="10"/>
          <w:rFonts w:ascii="Roboto Mono" w:hAnsi="Roboto Mono" w:eastAsia="Roboto Mono" w:cs="Roboto Mono"/>
          <w:b/>
          <w:bCs/>
          <w:sz w:val="26"/>
          <w:szCs w:val="26"/>
        </w:rPr>
        <w:t>Weatherwise API Testing.mp4</w:t>
      </w:r>
      <w:r>
        <w:rPr>
          <w:rFonts w:ascii="Roboto Mono" w:hAnsi="Roboto Mono" w:eastAsia="Roboto Mono" w:cs="Roboto Mono"/>
          <w:b/>
          <w:bCs/>
          <w:sz w:val="26"/>
          <w:szCs w:val="26"/>
        </w:rPr>
        <w:fldChar w:fldCharType="end"/>
      </w:r>
    </w:p>
    <w:p w14:paraId="000000B6">
      <w:pPr>
        <w:rPr>
          <w:rFonts w:hint="default" w:ascii="Cambria" w:hAnsi="Cambria" w:eastAsia="Cambria" w:cs="Cambria"/>
          <w:sz w:val="28"/>
          <w:szCs w:val="28"/>
          <w:lang w:val="en-US"/>
        </w:rPr>
      </w:pPr>
      <w:r>
        <w:rPr>
          <w:rFonts w:ascii="Roboto Mono" w:hAnsi="Roboto Mono" w:eastAsia="Roboto Mono" w:cs="Roboto Mono"/>
          <w:b/>
          <w:bCs/>
          <w:sz w:val="26"/>
          <w:szCs w:val="26"/>
          <w:rtl w:val="0"/>
        </w:rPr>
        <w:t xml:space="preserve">Demo Video Link: </w:t>
      </w:r>
      <w:r>
        <w:rPr>
          <w:rFonts w:ascii="Roboto Mono" w:hAnsi="Roboto Mono" w:eastAsia="Roboto Mono" w:cs="Roboto Mono"/>
          <w:b/>
          <w:bCs/>
          <w:sz w:val="26"/>
          <w:szCs w:val="26"/>
        </w:rPr>
        <w:fldChar w:fldCharType="begin"/>
      </w:r>
      <w:r>
        <w:rPr>
          <w:rFonts w:ascii="Roboto Mono" w:hAnsi="Roboto Mono" w:eastAsia="Roboto Mono" w:cs="Roboto Mono"/>
          <w:b/>
          <w:bCs/>
          <w:sz w:val="26"/>
          <w:szCs w:val="26"/>
        </w:rPr>
        <w:instrText xml:space="preserve"> HYPERLINK "https://drive.google.com/file/d/1U1fON_JKILAutokG6cygePc0IFbYeiRM/view?usp=drive_link" </w:instrText>
      </w:r>
      <w:r>
        <w:rPr>
          <w:rFonts w:ascii="Roboto Mono" w:hAnsi="Roboto Mono" w:eastAsia="Roboto Mono" w:cs="Roboto Mono"/>
          <w:b/>
          <w:bCs/>
          <w:sz w:val="26"/>
          <w:szCs w:val="26"/>
        </w:rPr>
        <w:fldChar w:fldCharType="separate"/>
      </w:r>
      <w:r>
        <w:rPr>
          <w:rStyle w:val="10"/>
          <w:rFonts w:ascii="Roboto Mono" w:hAnsi="Roboto Mono" w:eastAsia="Roboto Mono" w:cs="Roboto Mono"/>
          <w:b/>
          <w:bCs/>
          <w:sz w:val="26"/>
          <w:szCs w:val="26"/>
        </w:rPr>
        <w:t>W</w:t>
      </w:r>
      <w:r>
        <w:rPr>
          <w:rStyle w:val="10"/>
          <w:rFonts w:hint="default" w:ascii="Roboto Mono" w:hAnsi="Roboto Mono" w:eastAsia="Roboto Mono" w:cs="Roboto Mono"/>
          <w:b/>
          <w:bCs/>
          <w:sz w:val="26"/>
          <w:szCs w:val="26"/>
          <w:lang w:val="en-IN"/>
        </w:rPr>
        <w:t>eatherwise</w:t>
      </w:r>
      <w:r>
        <w:rPr>
          <w:rStyle w:val="10"/>
          <w:rFonts w:ascii="Roboto Mono" w:hAnsi="Roboto Mono" w:eastAsia="Roboto Mono" w:cs="Roboto Mono"/>
          <w:b/>
          <w:bCs/>
          <w:sz w:val="26"/>
          <w:szCs w:val="26"/>
        </w:rPr>
        <w:t xml:space="preserve"> Backend demo video</w:t>
      </w:r>
      <w:r>
        <w:rPr>
          <w:rFonts w:ascii="Roboto Mono" w:hAnsi="Roboto Mono" w:eastAsia="Roboto Mono" w:cs="Roboto Mono"/>
          <w:b/>
          <w:bCs/>
          <w:sz w:val="26"/>
          <w:szCs w:val="26"/>
        </w:rPr>
        <w:fldChar w:fldCharType="end"/>
      </w:r>
      <w:r>
        <w:rPr>
          <w:rFonts w:ascii="Roboto Mono" w:hAnsi="Roboto Mono" w:eastAsia="Roboto Mono" w:cs="Roboto Mono"/>
          <w:b/>
          <w:bCs/>
          <w:sz w:val="26"/>
          <w:szCs w:val="26"/>
          <w:rtl w:val="0"/>
        </w:rPr>
        <w:br w:type="textWrapping"/>
      </w:r>
      <w:r>
        <w:rPr>
          <w:rFonts w:ascii="Roboto Mono" w:hAnsi="Roboto Mono" w:eastAsia="Roboto Mono" w:cs="Roboto Mono"/>
          <w:b/>
          <w:bCs/>
          <w:sz w:val="26"/>
          <w:szCs w:val="26"/>
          <w:rtl w:val="0"/>
        </w:rPr>
        <w:t>CodeDrive:</w:t>
      </w:r>
      <w:r>
        <w:rPr>
          <w:rFonts w:ascii="Roboto Mono" w:hAnsi="Roboto Mono" w:eastAsia="Roboto Mono" w:cs="Roboto Mono"/>
          <w:b/>
          <w:bCs/>
          <w:sz w:val="26"/>
          <w:szCs w:val="26"/>
        </w:rPr>
        <w:fldChar w:fldCharType="begin"/>
      </w:r>
      <w:r>
        <w:rPr>
          <w:rFonts w:ascii="Roboto Mono" w:hAnsi="Roboto Mono" w:eastAsia="Roboto Mono" w:cs="Roboto Mono"/>
          <w:b/>
          <w:bCs/>
          <w:sz w:val="26"/>
          <w:szCs w:val="26"/>
        </w:rPr>
        <w:instrText xml:space="preserve"> HYPERLINK "https://drive.google.com/drive/folders/1IVhesBmuK9qA88s0x1S9hVeF077x7XiI?usp=drive_link" </w:instrText>
      </w:r>
      <w:r>
        <w:rPr>
          <w:rFonts w:ascii="Roboto Mono" w:hAnsi="Roboto Mono" w:eastAsia="Roboto Mono" w:cs="Roboto Mono"/>
          <w:b/>
          <w:bCs/>
          <w:sz w:val="26"/>
          <w:szCs w:val="26"/>
        </w:rPr>
        <w:fldChar w:fldCharType="separate"/>
      </w:r>
      <w:r>
        <w:rPr>
          <w:rStyle w:val="10"/>
          <w:rFonts w:ascii="Roboto Mono" w:hAnsi="Roboto Mono" w:eastAsia="Roboto Mono" w:cs="Roboto Mono"/>
          <w:b/>
          <w:bCs/>
          <w:sz w:val="26"/>
          <w:szCs w:val="26"/>
        </w:rPr>
        <w:t>Weatherwise Code</w:t>
      </w:r>
      <w:r>
        <w:rPr>
          <w:rFonts w:ascii="Roboto Mono" w:hAnsi="Roboto Mono" w:eastAsia="Roboto Mono" w:cs="Roboto Mono"/>
          <w:b/>
          <w:bCs/>
          <w:sz w:val="26"/>
          <w:szCs w:val="26"/>
        </w:rPr>
        <w:fldChar w:fldCharType="end"/>
      </w:r>
      <w:bookmarkStart w:id="34" w:name="_GoBack"/>
      <w:bookmarkEnd w:id="34"/>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769AC7C-0EE1-4DA4-A77E-2F35EB5E2595}"/>
  </w:font>
  <w:font w:name="Arial">
    <w:panose1 w:val="020B0604020202020204"/>
    <w:charset w:val="00"/>
    <w:family w:val="swiss"/>
    <w:pitch w:val="default"/>
    <w:sig w:usb0="E0002EFF" w:usb1="C000785B" w:usb2="00000009" w:usb3="00000000" w:csb0="400001FF" w:csb1="FFFF0000"/>
    <w:embedRegular r:id="rId2" w:fontKey="{10EE3BE2-93E0-4101-A256-7E3972D8C19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9F4F166-E409-4C12-9BD1-5E446A75C558}"/>
  </w:font>
  <w:font w:name="Wingdings">
    <w:panose1 w:val="05000000000000000000"/>
    <w:charset w:val="02"/>
    <w:family w:val="auto"/>
    <w:pitch w:val="default"/>
    <w:sig w:usb0="00000000" w:usb1="00000000" w:usb2="00000000" w:usb3="00000000" w:csb0="80000000" w:csb1="00000000"/>
    <w:embedRegular r:id="rId4" w:fontKey="{9C5133B3-DFEE-43AE-8365-50A850A9D19B}"/>
  </w:font>
  <w:font w:name="Calibri">
    <w:panose1 w:val="020F0502020204030204"/>
    <w:charset w:val="00"/>
    <w:family w:val="swiss"/>
    <w:pitch w:val="default"/>
    <w:sig w:usb0="E4002EFF" w:usb1="C200247B" w:usb2="00000009" w:usb3="00000000" w:csb0="200001FF" w:csb1="00000000"/>
    <w:embedRegular r:id="rId5" w:fontKey="{3AFEE0DB-EC67-4B99-BB7A-1CF1615C157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94EBE050-AF7D-4284-9C8A-797003E38C34}"/>
  </w:font>
  <w:font w:name="Cambria">
    <w:panose1 w:val="02040503050406030204"/>
    <w:charset w:val="00"/>
    <w:family w:val="auto"/>
    <w:pitch w:val="default"/>
    <w:sig w:usb0="E00006FF" w:usb1="420024FF" w:usb2="02000000" w:usb3="00000000" w:csb0="2000019F" w:csb1="00000000"/>
    <w:embedRegular r:id="rId7" w:fontKey="{1B83CD4B-4ED7-4D45-AD13-13047850B6BD}"/>
  </w:font>
  <w:font w:name="Consolas">
    <w:panose1 w:val="020B0609020204030204"/>
    <w:charset w:val="00"/>
    <w:family w:val="auto"/>
    <w:pitch w:val="default"/>
    <w:sig w:usb0="E00006FF" w:usb1="0000FCFF" w:usb2="00000001" w:usb3="00000000" w:csb0="6000019F" w:csb1="DFD70000"/>
    <w:embedRegular r:id="rId8" w:fontKey="{672FB4D0-0755-4B77-BB4B-028A9DD63C6D}"/>
  </w:font>
  <w:font w:name="Roboto Mono">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embedRegular r:id="rId9" w:fontKey="{C9785E6B-FC0A-4628-9E21-404A0B958FF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248C179"/>
    <w:multiLevelType w:val="multilevel"/>
    <w:tmpl w:val="0248C17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5B654F3"/>
    <w:multiLevelType w:val="multilevel"/>
    <w:tmpl w:val="25B654F3"/>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59ADCABA"/>
    <w:multiLevelType w:val="multilevel"/>
    <w:tmpl w:val="59ADCABA"/>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72183CF9"/>
    <w:multiLevelType w:val="multilevel"/>
    <w:tmpl w:val="72183CF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0"/>
  </w:num>
  <w:num w:numId="9">
    <w:abstractNumId w:val="5"/>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48552F8"/>
    <w:rsid w:val="13CA2171"/>
    <w:rsid w:val="185B4601"/>
    <w:rsid w:val="1F097657"/>
    <w:rsid w:val="20061318"/>
    <w:rsid w:val="352E5F4D"/>
    <w:rsid w:val="5CD51C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uiPriority w:val="0"/>
    <w:pPr>
      <w:keepNext/>
      <w:keepLines/>
      <w:pageBreakBefore w:val="0"/>
      <w:spacing w:before="0" w:after="60"/>
    </w:pPr>
    <w:rPr>
      <w:sz w:val="52"/>
      <w:szCs w:val="52"/>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0"/>
    <w:basedOn w:val="13"/>
    <w:uiPriority w:val="0"/>
  </w:style>
  <w:style w:type="table" w:customStyle="1" w:styleId="15">
    <w:name w:val="_Style 11"/>
    <w:basedOn w:val="13"/>
    <w:uiPriority w:val="0"/>
  </w:style>
  <w:style w:type="table" w:customStyle="1" w:styleId="16">
    <w:name w:val="_Style 12"/>
    <w:basedOn w:val="13"/>
    <w:uiPriority w:val="0"/>
  </w:style>
  <w:style w:type="table" w:customStyle="1" w:styleId="17">
    <w:name w:val="_Style 13"/>
    <w:basedOn w:val="13"/>
    <w:uiPriority w:val="0"/>
  </w:style>
  <w:style w:type="table" w:customStyle="1" w:styleId="18">
    <w:name w:val="_Style 14"/>
    <w:basedOn w:val="13"/>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NUL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14</Pages>
  <Words>1371</Words>
  <Characters>9023</Characters>
  <TotalTime>39</TotalTime>
  <ScaleCrop>false</ScaleCrop>
  <LinksUpToDate>false</LinksUpToDate>
  <CharactersWithSpaces>10275</CharactersWithSpaces>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2026-09-21T09:58:00Z</dcterms:created>
  <dc:creator>acer</dc:creator>
  <cp:lastModifiedBy>Sandhiya</cp:lastModifiedBy>
  <dcterms:modified xsi:type="dcterms:W3CDTF">2026-09-25T07:42:56Z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BB1A337B38DE4EAAB0F2D603F637D1E6_13</vt:lpwstr>
  </property>
</Properties>
</file>